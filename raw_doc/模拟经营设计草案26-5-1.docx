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7DE7F">
      <w:pPr>
        <w:pStyle w:val="4"/>
      </w:pPr>
      <w:bookmarkStart w:id="0" w:name="一经营决策与剧情事件映射表"/>
      <w:r>
        <w:rPr>
          <w:rFonts w:hint="eastAsia"/>
        </w:rPr>
        <w:t>一、经营决策与剧情事件映射表</w:t>
      </w:r>
    </w:p>
    <w:p w14:paraId="3EA66D1C">
      <w:r>
        <w:rPr>
          <w:rFonts w:hint="eastAsia"/>
        </w:rPr>
        <w:t>说明：每个经营决策会改变资源数值、触发一段特定剧情事件，并解锁新的对话选项或势力路线。分支选择可能导致不同NPC的信任值变化。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190"/>
        <w:gridCol w:w="1190"/>
        <w:gridCol w:w="1720"/>
        <w:gridCol w:w="1852"/>
        <w:gridCol w:w="1720"/>
      </w:tblGrid>
      <w:tr w14:paraId="7CC63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2A5ADB">
            <w:r>
              <w:rPr>
                <w:rFonts w:hint="eastAsia"/>
              </w:rPr>
              <w:t>决策模块</w:t>
            </w:r>
          </w:p>
        </w:tc>
        <w:tc>
          <w:p w14:paraId="25C542F0">
            <w:r>
              <w:rPr>
                <w:rFonts w:hint="eastAsia"/>
              </w:rPr>
              <w:t>决策选项</w:t>
            </w:r>
          </w:p>
        </w:tc>
        <w:tc>
          <w:p w14:paraId="6D1C332D">
            <w:r>
              <w:rPr>
                <w:rFonts w:hint="eastAsia"/>
              </w:rPr>
              <w:t>资源影响</w:t>
            </w:r>
          </w:p>
        </w:tc>
        <w:tc>
          <w:p w14:paraId="3007A5BC">
            <w:r>
              <w:rPr>
                <w:rFonts w:hint="eastAsia"/>
              </w:rPr>
              <w:t>触发剧情事件</w:t>
            </w:r>
          </w:p>
        </w:tc>
        <w:tc>
          <w:p w14:paraId="3FE03076">
            <w:r>
              <w:rPr>
                <w:rFonts w:hint="eastAsia"/>
              </w:rPr>
              <w:t>后续解锁/改变</w:t>
            </w:r>
          </w:p>
        </w:tc>
        <w:tc>
          <w:p w14:paraId="2198F4F8">
            <w:r>
              <w:rPr>
                <w:rFonts w:hint="eastAsia"/>
              </w:rPr>
              <w:t>关联NPC反应</w:t>
            </w:r>
          </w:p>
        </w:tc>
      </w:tr>
      <w:tr w14:paraId="31FB2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AD18D">
            <w:r>
              <w:rPr>
                <w:rFonts w:hint="eastAsia"/>
                <w:b/>
                <w:bCs/>
              </w:rPr>
              <w:t>通讯阵列升级</w:t>
            </w:r>
          </w:p>
        </w:tc>
        <w:tc>
          <w:p w14:paraId="2A9883E7">
            <w:r>
              <w:t xml:space="preserve">1. </w:t>
            </w:r>
            <w:r>
              <w:rPr>
                <w:rFonts w:hint="eastAsia"/>
              </w:rPr>
              <w:t>安装加密破解模块</w:t>
            </w:r>
          </w:p>
        </w:tc>
        <w:tc>
          <w:p w14:paraId="1D7C6060">
            <w:r>
              <w:rPr>
                <w:rFonts w:hint="eastAsia"/>
              </w:rPr>
              <w:t>能源-20，情报+10</w:t>
            </w:r>
          </w:p>
        </w:tc>
        <w:tc>
          <w:p w14:paraId="0CE166AD">
            <w:r>
              <w:rPr>
                <w:rFonts w:hint="eastAsia"/>
              </w:rPr>
              <w:t>自动破译议会密文，得知“灰镜”监视计划</w:t>
            </w:r>
          </w:p>
        </w:tc>
        <w:tc>
          <w:p w14:paraId="65AF43B1">
            <w:r>
              <w:rPr>
                <w:rFonts w:hint="eastAsia"/>
              </w:rPr>
              <w:t>解锁与卡伦的对质选项；回声-7首次主动联系</w:t>
            </w:r>
          </w:p>
        </w:tc>
        <w:tc>
          <w:p w14:paraId="11133961">
            <w:r>
              <w:rPr>
                <w:rFonts w:hint="eastAsia"/>
              </w:rPr>
              <w:t>卡伦紧张，林博士惊讶</w:t>
            </w:r>
          </w:p>
        </w:tc>
      </w:tr>
      <w:tr w14:paraId="1474F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EE242"/>
        </w:tc>
        <w:tc>
          <w:p w14:paraId="4D969D57">
            <w:r>
              <w:t xml:space="preserve">2. </w:t>
            </w:r>
            <w:r>
              <w:rPr>
                <w:rFonts w:hint="eastAsia"/>
              </w:rPr>
              <w:t>安装全频广播系统</w:t>
            </w:r>
          </w:p>
        </w:tc>
        <w:tc>
          <w:p w14:paraId="613372BD">
            <w:r>
              <w:rPr>
                <w:rFonts w:hint="eastAsia"/>
              </w:rPr>
              <w:t>能源-30，情报+5</w:t>
            </w:r>
          </w:p>
        </w:tc>
        <w:tc>
          <w:p w14:paraId="76743CA5">
            <w:r>
              <w:rPr>
                <w:rFonts w:hint="eastAsia"/>
              </w:rPr>
              <w:t>可向全球发送信息，但会吸引净空会注意</w:t>
            </w:r>
          </w:p>
        </w:tc>
        <w:tc>
          <w:p w14:paraId="5B5329CE">
            <w:r>
              <w:rPr>
                <w:rFonts w:hint="eastAsia"/>
              </w:rPr>
              <w:t>解锁“公开真相”结局路径；堇主动接触</w:t>
            </w:r>
          </w:p>
        </w:tc>
        <w:tc>
          <w:p w14:paraId="497C06E5">
            <w:r>
              <w:rPr>
                <w:rFonts w:hint="eastAsia"/>
              </w:rPr>
              <w:t>卡伦反对，堇支持</w:t>
            </w:r>
          </w:p>
        </w:tc>
      </w:tr>
      <w:tr w14:paraId="1DD39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EC654"/>
        </w:tc>
        <w:tc>
          <w:p w14:paraId="30E881E6">
            <w:r>
              <w:t xml:space="preserve">3. </w:t>
            </w:r>
            <w:r>
              <w:rPr>
                <w:rFonts w:hint="eastAsia"/>
              </w:rPr>
              <w:t>不升级（保持现状）</w:t>
            </w:r>
          </w:p>
        </w:tc>
        <w:tc>
          <w:p w14:paraId="235DF7FB">
            <w:r>
              <w:rPr>
                <w:rFonts w:hint="eastAsia"/>
              </w:rPr>
              <w:t>无</w:t>
            </w:r>
          </w:p>
        </w:tc>
        <w:tc>
          <w:p w14:paraId="4BBBA1F4">
            <w:r>
              <w:rPr>
                <w:rFonts w:hint="eastAsia"/>
              </w:rPr>
              <w:t>无直接事件，但后期无法获得关键情报</w:t>
            </w:r>
          </w:p>
        </w:tc>
        <w:tc>
          <w:p w14:paraId="626C3330">
            <w:r>
              <w:rPr>
                <w:rFonts w:hint="eastAsia"/>
              </w:rPr>
              <w:t>部分结局不可达</w:t>
            </w:r>
          </w:p>
        </w:tc>
        <w:tc>
          <w:p w14:paraId="4F545CEB">
            <w:r>
              <w:rPr>
                <w:rFonts w:hint="eastAsia"/>
              </w:rPr>
              <w:t>无特殊反应</w:t>
            </w:r>
          </w:p>
        </w:tc>
      </w:tr>
      <w:tr w14:paraId="28CCC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8A4EE">
            <w:r>
              <w:rPr>
                <w:rFonts w:hint="eastAsia"/>
                <w:b/>
                <w:bCs/>
              </w:rPr>
              <w:t>源矿机管理模式</w:t>
            </w:r>
          </w:p>
        </w:tc>
        <w:tc>
          <w:p w14:paraId="0376E45E">
            <w:r>
              <w:t xml:space="preserve">1. </w:t>
            </w:r>
            <w:r>
              <w:rPr>
                <w:rFonts w:hint="eastAsia"/>
              </w:rPr>
              <w:t>加大开采深度</w:t>
            </w:r>
          </w:p>
        </w:tc>
        <w:tc>
          <w:p w14:paraId="69DE91B5">
            <w:r>
              <w:rPr>
                <w:rFonts w:hint="eastAsia"/>
              </w:rPr>
              <w:t>能源+40，岸线侵入加速20%</w:t>
            </w:r>
          </w:p>
        </w:tc>
        <w:tc>
          <w:p w14:paraId="761F9880">
            <w:r>
              <w:rPr>
                <w:rFonts w:hint="eastAsia"/>
              </w:rPr>
              <w:t>林博士紧急警告：“你在自杀！”；出现矿区塌方事件</w:t>
            </w:r>
          </w:p>
        </w:tc>
        <w:tc>
          <w:p w14:paraId="2E5E2AD5">
            <w:r>
              <w:rPr>
                <w:rFonts w:hint="eastAsia"/>
              </w:rPr>
              <w:t>加速与源的接触；解锁“源的低语”更快</w:t>
            </w:r>
          </w:p>
        </w:tc>
        <w:tc>
          <w:p w14:paraId="748F7655">
            <w:r>
              <w:rPr>
                <w:rFonts w:hint="eastAsia"/>
              </w:rPr>
              <w:t>林博士信任-10，小胖支持</w:t>
            </w:r>
          </w:p>
        </w:tc>
      </w:tr>
      <w:tr w14:paraId="63666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AA730"/>
        </w:tc>
        <w:tc>
          <w:p w14:paraId="4EDC02E7">
            <w:r>
              <w:t xml:space="preserve">2. </w:t>
            </w:r>
            <w:r>
              <w:rPr>
                <w:rFonts w:hint="eastAsia"/>
              </w:rPr>
              <w:t>限制开采</w:t>
            </w:r>
          </w:p>
        </w:tc>
        <w:tc>
          <w:p w14:paraId="613A8044">
            <w:r>
              <w:rPr>
                <w:rFonts w:hint="eastAsia"/>
              </w:rPr>
              <w:t>能源-20，岸线侵入减缓10%</w:t>
            </w:r>
          </w:p>
        </w:tc>
        <w:tc>
          <w:p w14:paraId="6A46A339">
            <w:r>
              <w:rPr>
                <w:rFonts w:hint="eastAsia"/>
              </w:rPr>
              <w:t>议会发来谴责信；基地出现能源短缺危机</w:t>
            </w:r>
          </w:p>
        </w:tc>
        <w:tc>
          <w:p w14:paraId="31E5BA47">
            <w:r>
              <w:rPr>
                <w:rFonts w:hint="eastAsia"/>
              </w:rPr>
              <w:t>延缓同调值增长；卡伦建议恢复开采</w:t>
            </w:r>
          </w:p>
        </w:tc>
        <w:tc>
          <w:p w14:paraId="0F4E9E03">
            <w:r>
              <w:rPr>
                <w:rFonts w:hint="eastAsia"/>
              </w:rPr>
              <w:t>林博士信任+10，卡伦不满</w:t>
            </w:r>
          </w:p>
        </w:tc>
      </w:tr>
      <w:tr w14:paraId="5F5C9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81363"/>
        </w:tc>
        <w:tc>
          <w:p w14:paraId="17B578CF">
            <w:r>
              <w:t xml:space="preserve">3. </w:t>
            </w:r>
            <w:r>
              <w:rPr>
                <w:rFonts w:hint="eastAsia"/>
              </w:rPr>
              <w:t>维持现状</w:t>
            </w:r>
          </w:p>
        </w:tc>
        <w:tc>
          <w:p w14:paraId="7546F48B">
            <w:r>
              <w:rPr>
                <w:rFonts w:hint="eastAsia"/>
              </w:rPr>
              <w:t>无变化</w:t>
            </w:r>
          </w:p>
        </w:tc>
        <w:tc>
          <w:p w14:paraId="5F6A9A9E">
            <w:r>
              <w:rPr>
                <w:rFonts w:hint="eastAsia"/>
              </w:rPr>
              <w:t>无事件</w:t>
            </w:r>
          </w:p>
        </w:tc>
        <w:tc>
          <w:p w14:paraId="4BE5330B">
            <w:r>
              <w:rPr>
                <w:rFonts w:hint="eastAsia"/>
              </w:rPr>
              <w:t>无</w:t>
            </w:r>
          </w:p>
        </w:tc>
        <w:tc>
          <w:p w14:paraId="05D82905">
            <w:r>
              <w:rPr>
                <w:rFonts w:hint="eastAsia"/>
              </w:rPr>
              <w:t>无</w:t>
            </w:r>
          </w:p>
        </w:tc>
      </w:tr>
      <w:tr w14:paraId="679BE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B2058">
            <w:r>
              <w:rPr>
                <w:rFonts w:hint="eastAsia"/>
                <w:b/>
                <w:bCs/>
              </w:rPr>
              <w:t>医疗/研究实验室升级</w:t>
            </w:r>
          </w:p>
        </w:tc>
        <w:tc>
          <w:p w14:paraId="0DAAA546">
            <w:r>
              <w:t xml:space="preserve">1. </w:t>
            </w:r>
            <w:r>
              <w:rPr>
                <w:rFonts w:hint="eastAsia"/>
              </w:rPr>
              <w:t>加装神经扫描仪</w:t>
            </w:r>
          </w:p>
        </w:tc>
        <w:tc>
          <w:p w14:paraId="38B3F6A6">
            <w:r>
              <w:rPr>
                <w:rFonts w:hint="eastAsia"/>
              </w:rPr>
              <w:t>医疗-15，情报+15</w:t>
            </w:r>
          </w:p>
        </w:tc>
        <w:tc>
          <w:p w14:paraId="6DEC38D4">
            <w:r>
              <w:rPr>
                <w:rFonts w:hint="eastAsia"/>
              </w:rPr>
              <w:t>自动检测出卡伦体内监控芯片</w:t>
            </w:r>
          </w:p>
        </w:tc>
        <w:tc>
          <w:p w14:paraId="66384750">
            <w:r>
              <w:rPr>
                <w:rFonts w:hint="eastAsia"/>
              </w:rPr>
              <w:t>解锁与卡伦摊牌选项；卡伦可能倒戈</w:t>
            </w:r>
          </w:p>
        </w:tc>
        <w:tc>
          <w:p w14:paraId="6B00140D">
            <w:r>
              <w:rPr>
                <w:rFonts w:hint="eastAsia"/>
              </w:rPr>
              <w:t>卡伦极度紧张，林博士支持</w:t>
            </w:r>
          </w:p>
        </w:tc>
      </w:tr>
      <w:tr w14:paraId="53104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EC4F0"/>
        </w:tc>
        <w:tc>
          <w:p w14:paraId="100851A3">
            <w:r>
              <w:t xml:space="preserve">2. </w:t>
            </w:r>
            <w:r>
              <w:rPr>
                <w:rFonts w:hint="eastAsia"/>
              </w:rPr>
              <w:t>研发同调抑制器</w:t>
            </w:r>
          </w:p>
        </w:tc>
        <w:tc>
          <w:p w14:paraId="6831E293">
            <w:r>
              <w:rPr>
                <w:rFonts w:hint="eastAsia"/>
              </w:rPr>
              <w:t>医疗-25，科研点+10</w:t>
            </w:r>
          </w:p>
        </w:tc>
        <w:tc>
          <w:p w14:paraId="5FDBDB88">
            <w:r>
              <w:rPr>
                <w:rFonts w:hint="eastAsia"/>
              </w:rPr>
              <w:t>降低玩家同调值，延缓源接触；但净空会要求共享技术</w:t>
            </w:r>
          </w:p>
        </w:tc>
        <w:tc>
          <w:p w14:paraId="2FCBFDD7">
            <w:r>
              <w:rPr>
                <w:rFonts w:hint="eastAsia"/>
              </w:rPr>
              <w:t>可拒绝或同意净空会，影响后续路线</w:t>
            </w:r>
          </w:p>
        </w:tc>
        <w:tc>
          <w:p w14:paraId="315FE662">
            <w:r>
              <w:rPr>
                <w:rFonts w:hint="eastAsia"/>
              </w:rPr>
              <w:t>堇接触，林博士矛盾</w:t>
            </w:r>
          </w:p>
        </w:tc>
      </w:tr>
      <w:tr w14:paraId="6D1FC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7FDF9"/>
        </w:tc>
        <w:tc>
          <w:p w14:paraId="257AD7A3">
            <w:r>
              <w:t xml:space="preserve">3. </w:t>
            </w:r>
            <w:r>
              <w:rPr>
                <w:rFonts w:hint="eastAsia"/>
              </w:rPr>
              <w:t>不升级</w:t>
            </w:r>
          </w:p>
        </w:tc>
        <w:tc>
          <w:p w14:paraId="67BB5163">
            <w:r>
              <w:rPr>
                <w:rFonts w:hint="eastAsia"/>
              </w:rPr>
              <w:t>无</w:t>
            </w:r>
          </w:p>
        </w:tc>
        <w:tc>
          <w:p w14:paraId="42D16C05">
            <w:r>
              <w:rPr>
                <w:rFonts w:hint="eastAsia"/>
              </w:rPr>
              <w:t>无事件</w:t>
            </w:r>
          </w:p>
        </w:tc>
        <w:tc>
          <w:p w14:paraId="72FD625B">
            <w:r>
              <w:rPr>
                <w:rFonts w:hint="eastAsia"/>
              </w:rPr>
              <w:t>无法发现卡伦秘密</w:t>
            </w:r>
          </w:p>
        </w:tc>
        <w:tc>
          <w:p w14:paraId="1627AFDC">
            <w:r>
              <w:rPr>
                <w:rFonts w:hint="eastAsia"/>
              </w:rPr>
              <w:t>无</w:t>
            </w:r>
          </w:p>
        </w:tc>
      </w:tr>
      <w:tr w14:paraId="6C640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FC67B">
            <w:r>
              <w:rPr>
                <w:rFonts w:hint="eastAsia"/>
                <w:b/>
                <w:bCs/>
              </w:rPr>
              <w:t>防御工事等级</w:t>
            </w:r>
          </w:p>
        </w:tc>
        <w:tc>
          <w:p w14:paraId="2DF3D405">
            <w:r>
              <w:t xml:space="preserve">1. </w:t>
            </w:r>
            <w:r>
              <w:rPr>
                <w:rFonts w:hint="eastAsia"/>
              </w:rPr>
              <w:t>提升至坚固</w:t>
            </w:r>
          </w:p>
        </w:tc>
        <w:tc>
          <w:p w14:paraId="77FD5518">
            <w:r>
              <w:rPr>
                <w:rFonts w:hint="eastAsia"/>
              </w:rPr>
              <w:t>能源-40，岸线侵入进度减慢30%</w:t>
            </w:r>
          </w:p>
        </w:tc>
        <w:tc>
          <w:p w14:paraId="49109D3E">
            <w:r>
              <w:rPr>
                <w:rFonts w:hint="eastAsia"/>
              </w:rPr>
              <w:t>获得更多反应时间；但回声集团会试图渗透</w:t>
            </w:r>
          </w:p>
        </w:tc>
        <w:tc>
          <w:p w14:paraId="5973AEB8">
            <w:r>
              <w:rPr>
                <w:rFonts w:hint="eastAsia"/>
              </w:rPr>
              <w:t>解锁“坚守”结局条件</w:t>
            </w:r>
          </w:p>
        </w:tc>
        <w:tc>
          <w:p w14:paraId="61CEF0C0">
            <w:r>
              <w:rPr>
                <w:rFonts w:hint="eastAsia"/>
              </w:rPr>
              <w:t>卡伦支持，林博士担忧资源消耗</w:t>
            </w:r>
          </w:p>
        </w:tc>
      </w:tr>
      <w:tr w14:paraId="62520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608BE"/>
        </w:tc>
        <w:tc>
          <w:p w14:paraId="7B97952B">
            <w:r>
              <w:t xml:space="preserve">2. </w:t>
            </w:r>
            <w:r>
              <w:rPr>
                <w:rFonts w:hint="eastAsia"/>
              </w:rPr>
              <w:t>保持薄弱</w:t>
            </w:r>
          </w:p>
        </w:tc>
        <w:tc>
          <w:p w14:paraId="0FB87DB0">
            <w:r>
              <w:rPr>
                <w:rFonts w:hint="eastAsia"/>
              </w:rPr>
              <w:t>无</w:t>
            </w:r>
          </w:p>
        </w:tc>
        <w:tc>
          <w:p w14:paraId="7E0A648E">
            <w:r>
              <w:rPr>
                <w:rFonts w:hint="eastAsia"/>
              </w:rPr>
              <w:t>岸线侵入加速，基地易受损</w:t>
            </w:r>
          </w:p>
        </w:tc>
        <w:tc>
          <w:p w14:paraId="042D4EFC">
            <w:r>
              <w:rPr>
                <w:rFonts w:hint="eastAsia"/>
              </w:rPr>
              <w:t>早期可能被迫撤离</w:t>
            </w:r>
          </w:p>
        </w:tc>
        <w:tc>
          <w:p w14:paraId="16BC8D60">
            <w:r>
              <w:rPr>
                <w:rFonts w:hint="eastAsia"/>
              </w:rPr>
              <w:t>无</w:t>
            </w:r>
          </w:p>
        </w:tc>
      </w:tr>
      <w:tr w14:paraId="51C16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15888">
            <w:r>
              <w:rPr>
                <w:rFonts w:hint="eastAsia"/>
                <w:b/>
                <w:bCs/>
              </w:rPr>
              <w:t>地下监听站（特殊）</w:t>
            </w:r>
          </w:p>
        </w:tc>
        <w:tc>
          <w:p w14:paraId="550E7E12">
            <w:r>
              <w:t xml:space="preserve">1. </w:t>
            </w:r>
            <w:r>
              <w:rPr>
                <w:rFonts w:hint="eastAsia"/>
              </w:rPr>
              <w:t>建造并启用</w:t>
            </w:r>
          </w:p>
        </w:tc>
        <w:tc>
          <w:p w14:paraId="31D66828">
            <w:r>
              <w:rPr>
                <w:rFonts w:hint="eastAsia"/>
              </w:rPr>
              <w:t>能源-50，情报+30，同调值+20</w:t>
            </w:r>
          </w:p>
        </w:tc>
        <w:tc>
          <w:p w14:paraId="42BE4A0F">
            <w:r>
              <w:rPr>
                <w:rFonts w:hint="eastAsia"/>
              </w:rPr>
              <w:t>直接聆听“源的低语”，获得先驱文明记忆片段</w:t>
            </w:r>
          </w:p>
        </w:tc>
        <w:tc>
          <w:p w14:paraId="2B91A45D">
            <w:r>
              <w:rPr>
                <w:rFonts w:hint="eastAsia"/>
              </w:rPr>
              <w:t>解锁与源深度对话；回声-7试图干扰</w:t>
            </w:r>
          </w:p>
        </w:tc>
        <w:tc>
          <w:p w14:paraId="0AF26E91">
            <w:r>
              <w:rPr>
                <w:rFonts w:hint="eastAsia"/>
              </w:rPr>
              <w:t>林博士担忧，小胖好奇，卡伦反对</w:t>
            </w:r>
          </w:p>
        </w:tc>
      </w:tr>
      <w:tr w14:paraId="5A518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C15D2"/>
        </w:tc>
        <w:tc>
          <w:p w14:paraId="499A1A31">
            <w:r>
              <w:t xml:space="preserve">2. </w:t>
            </w:r>
            <w:r>
              <w:rPr>
                <w:rFonts w:hint="eastAsia"/>
              </w:rPr>
              <w:t>建造但关闭</w:t>
            </w:r>
          </w:p>
        </w:tc>
        <w:tc>
          <w:p w14:paraId="659B062E">
            <w:r>
              <w:rPr>
                <w:rFonts w:hint="eastAsia"/>
              </w:rPr>
              <w:t>能源-30，无情报增益</w:t>
            </w:r>
          </w:p>
        </w:tc>
        <w:tc>
          <w:p w14:paraId="5026ECC7">
            <w:r>
              <w:rPr>
                <w:rFonts w:hint="eastAsia"/>
              </w:rPr>
              <w:t>无事件，但后期可随时开启</w:t>
            </w:r>
          </w:p>
        </w:tc>
        <w:tc>
          <w:p w14:paraId="5FA6298E">
            <w:r>
              <w:rPr>
                <w:rFonts w:hint="eastAsia"/>
              </w:rPr>
              <w:t>无</w:t>
            </w:r>
          </w:p>
        </w:tc>
        <w:tc>
          <w:p w14:paraId="2F004CE1">
            <w:r>
              <w:rPr>
                <w:rFonts w:hint="eastAsia"/>
              </w:rPr>
              <w:t>无</w:t>
            </w:r>
          </w:p>
        </w:tc>
      </w:tr>
      <w:tr w14:paraId="4B6A5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046E4"/>
        </w:tc>
        <w:tc>
          <w:p w14:paraId="0C9E7D6B">
            <w:r>
              <w:t xml:space="preserve">3. </w:t>
            </w:r>
            <w:r>
              <w:rPr>
                <w:rFonts w:hint="eastAsia"/>
              </w:rPr>
              <w:t>不建造</w:t>
            </w:r>
          </w:p>
        </w:tc>
        <w:tc>
          <w:p w14:paraId="31E96EE8">
            <w:r>
              <w:rPr>
                <w:rFonts w:hint="eastAsia"/>
              </w:rPr>
              <w:t>无</w:t>
            </w:r>
          </w:p>
        </w:tc>
        <w:tc>
          <w:p w14:paraId="1F679B10">
            <w:r>
              <w:rPr>
                <w:rFonts w:hint="eastAsia"/>
              </w:rPr>
              <w:t>无法获得源直接信息</w:t>
            </w:r>
          </w:p>
        </w:tc>
        <w:tc>
          <w:p w14:paraId="72F3BD2D">
            <w:r>
              <w:rPr>
                <w:rFonts w:hint="eastAsia"/>
              </w:rPr>
              <w:t>部分结局不可达</w:t>
            </w:r>
          </w:p>
        </w:tc>
        <w:tc>
          <w:p w14:paraId="1706400A">
            <w:r>
              <w:rPr>
                <w:rFonts w:hint="eastAsia"/>
              </w:rPr>
              <w:t>无</w:t>
            </w:r>
          </w:p>
        </w:tc>
      </w:tr>
      <w:tr w14:paraId="4E806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348D5">
            <w:r>
              <w:rPr>
                <w:rFonts w:hint="eastAsia"/>
                <w:b/>
                <w:bCs/>
              </w:rPr>
              <w:t>资源分配事件</w:t>
            </w:r>
          </w:p>
        </w:tc>
        <w:tc>
          <w:p w14:paraId="508A4472">
            <w:r>
              <w:t xml:space="preserve">1. </w:t>
            </w:r>
            <w:r>
              <w:rPr>
                <w:rFonts w:hint="eastAsia"/>
              </w:rPr>
              <w:t>优先供应医疗物资给伤员</w:t>
            </w:r>
          </w:p>
        </w:tc>
        <w:tc>
          <w:p w14:paraId="755B886D">
            <w:r>
              <w:rPr>
                <w:rFonts w:hint="eastAsia"/>
              </w:rPr>
              <w:t>医疗-10，士气+5</w:t>
            </w:r>
          </w:p>
        </w:tc>
        <w:tc>
          <w:p w14:paraId="5D46F674">
            <w:r>
              <w:rPr>
                <w:rFonts w:hint="eastAsia"/>
              </w:rPr>
              <w:t>受伤的配角苏醒，提供地下实验室线索</w:t>
            </w:r>
          </w:p>
        </w:tc>
        <w:tc>
          <w:p w14:paraId="27F31C79">
            <w:r>
              <w:rPr>
                <w:rFonts w:hint="eastAsia"/>
              </w:rPr>
              <w:t>触发小胖线</w:t>
            </w:r>
          </w:p>
        </w:tc>
        <w:tc>
          <w:p w14:paraId="784C34AD">
            <w:r>
              <w:rPr>
                <w:rFonts w:hint="eastAsia"/>
              </w:rPr>
              <w:t>小胖感激，卡伦认为浪费</w:t>
            </w:r>
          </w:p>
        </w:tc>
      </w:tr>
      <w:tr w14:paraId="729FC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34CE6"/>
        </w:tc>
        <w:tc>
          <w:p w14:paraId="67BD307B">
            <w:r>
              <w:t xml:space="preserve">2. </w:t>
            </w:r>
            <w:r>
              <w:rPr>
                <w:rFonts w:hint="eastAsia"/>
              </w:rPr>
              <w:t>优先供应食物</w:t>
            </w:r>
          </w:p>
        </w:tc>
        <w:tc>
          <w:p w14:paraId="14F7751F">
            <w:r>
              <w:rPr>
                <w:rFonts w:hint="eastAsia"/>
              </w:rPr>
              <w:t>食物-15，士气+10</w:t>
            </w:r>
          </w:p>
        </w:tc>
        <w:tc>
          <w:p w14:paraId="205C12D0">
            <w:r>
              <w:rPr>
                <w:rFonts w:hint="eastAsia"/>
              </w:rPr>
              <w:t>无特殊事件，但人口稳定</w:t>
            </w:r>
          </w:p>
        </w:tc>
        <w:tc>
          <w:p w14:paraId="45C32BF1">
            <w:r>
              <w:rPr>
                <w:rFonts w:hint="eastAsia"/>
              </w:rPr>
              <w:t>无</w:t>
            </w:r>
          </w:p>
        </w:tc>
        <w:tc>
          <w:p w14:paraId="6290C38A">
            <w:r>
              <w:rPr>
                <w:rFonts w:hint="eastAsia"/>
              </w:rPr>
              <w:t>无</w:t>
            </w:r>
          </w:p>
        </w:tc>
      </w:tr>
      <w:tr w14:paraId="15CDE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94FFB"/>
        </w:tc>
        <w:tc>
          <w:p w14:paraId="3B21C19A">
            <w:r>
              <w:t xml:space="preserve">3. </w:t>
            </w:r>
            <w:r>
              <w:rPr>
                <w:rFonts w:hint="eastAsia"/>
              </w:rPr>
              <w:t>拒绝回声集团的“能源援助”</w:t>
            </w:r>
          </w:p>
        </w:tc>
        <w:tc>
          <w:p w14:paraId="1D384B2B">
            <w:r>
              <w:rPr>
                <w:rFonts w:hint="eastAsia"/>
              </w:rPr>
              <w:t>能源-30，情报+10</w:t>
            </w:r>
          </w:p>
        </w:tc>
        <w:tc>
          <w:p w14:paraId="52DC77E7">
            <w:r>
              <w:rPr>
                <w:rFonts w:hint="eastAsia"/>
              </w:rPr>
              <w:t>回声-7愤怒切断通讯，三天后尝试入侵基地设备</w:t>
            </w:r>
          </w:p>
        </w:tc>
        <w:tc>
          <w:p w14:paraId="76581C17">
            <w:r>
              <w:rPr>
                <w:rFonts w:hint="eastAsia"/>
              </w:rPr>
              <w:t>解锁“对抗回声集团”路线</w:t>
            </w:r>
          </w:p>
        </w:tc>
        <w:tc>
          <w:p w14:paraId="3FA16926">
            <w:r>
              <w:rPr>
                <w:rFonts w:hint="eastAsia"/>
              </w:rPr>
              <w:t>卡伦支持独立，林博士担忧</w:t>
            </w:r>
          </w:p>
        </w:tc>
      </w:tr>
      <w:tr w14:paraId="793EE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EF057"/>
        </w:tc>
        <w:tc>
          <w:p w14:paraId="4EF17600">
            <w:r>
              <w:t xml:space="preserve">4. </w:t>
            </w:r>
            <w:r>
              <w:rPr>
                <w:rFonts w:hint="eastAsia"/>
              </w:rPr>
              <w:t>接受回声集团援助</w:t>
            </w:r>
          </w:p>
        </w:tc>
        <w:tc>
          <w:p w14:paraId="39870779">
            <w:r>
              <w:rPr>
                <w:rFonts w:hint="eastAsia"/>
              </w:rPr>
              <w:t>能源+40，情报-10（被监控）</w:t>
            </w:r>
          </w:p>
        </w:tc>
        <w:tc>
          <w:p w14:paraId="78769D59">
            <w:r>
              <w:rPr>
                <w:rFonts w:hint="eastAsia"/>
              </w:rPr>
              <w:t>回声-7获得基地访问权限，定期传输数据</w:t>
            </w:r>
          </w:p>
        </w:tc>
        <w:tc>
          <w:p w14:paraId="6B3C80A9">
            <w:r>
              <w:rPr>
                <w:rFonts w:hint="eastAsia"/>
              </w:rPr>
              <w:t>解锁“统一寂静”结局路径</w:t>
            </w:r>
          </w:p>
        </w:tc>
        <w:tc>
          <w:p w14:paraId="55579507">
            <w:r>
              <w:rPr>
                <w:rFonts w:hint="eastAsia"/>
              </w:rPr>
              <w:t>卡伦反对，林博士警告</w:t>
            </w:r>
          </w:p>
        </w:tc>
      </w:tr>
      <w:tr w14:paraId="494B1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552D4"/>
        </w:tc>
        <w:tc>
          <w:p w14:paraId="63FE0E29">
            <w:r>
              <w:t xml:space="preserve">5. </w:t>
            </w:r>
            <w:r>
              <w:rPr>
                <w:rFonts w:hint="eastAsia"/>
              </w:rPr>
              <w:t>同意净空会引爆部分源矿</w:t>
            </w:r>
          </w:p>
        </w:tc>
        <w:tc>
          <w:p w14:paraId="0480DFC8">
            <w:r>
              <w:rPr>
                <w:rFonts w:hint="eastAsia"/>
              </w:rPr>
              <w:t>能源-50，岸线侵入-20%</w:t>
            </w:r>
          </w:p>
        </w:tc>
        <w:tc>
          <w:p w14:paraId="57A71096">
            <w:r>
              <w:rPr>
                <w:rFonts w:hint="eastAsia"/>
              </w:rPr>
              <w:t>堇带你去安放炸药；林博士发现后与你对峙</w:t>
            </w:r>
          </w:p>
        </w:tc>
        <w:tc>
          <w:p w14:paraId="584F6B3F">
            <w:r>
              <w:rPr>
                <w:rFonts w:hint="eastAsia"/>
              </w:rPr>
              <w:t>获得净空会盟友，失去林博士信任</w:t>
            </w:r>
          </w:p>
        </w:tc>
        <w:tc>
          <w:p w14:paraId="62A603C9">
            <w:r>
              <w:rPr>
                <w:rFonts w:hint="eastAsia"/>
              </w:rPr>
              <w:t>林博士信任-30，堇信任+20</w:t>
            </w:r>
          </w:p>
        </w:tc>
      </w:tr>
      <w:tr w14:paraId="2AD3B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643BC"/>
        </w:tc>
        <w:tc>
          <w:p w14:paraId="7998BFE9">
            <w:r>
              <w:t xml:space="preserve">6. </w:t>
            </w:r>
            <w:r>
              <w:rPr>
                <w:rFonts w:hint="eastAsia"/>
              </w:rPr>
              <w:t>拒绝净空会提议</w:t>
            </w:r>
          </w:p>
        </w:tc>
        <w:tc>
          <w:p w14:paraId="34D8EA07">
            <w:r>
              <w:rPr>
                <w:rFonts w:hint="eastAsia"/>
              </w:rPr>
              <w:t>无</w:t>
            </w:r>
          </w:p>
        </w:tc>
        <w:tc>
          <w:p w14:paraId="57FAEA02">
            <w:r>
              <w:rPr>
                <w:rFonts w:hint="eastAsia"/>
              </w:rPr>
              <w:t>净空会试图暗杀玩家（可避免）</w:t>
            </w:r>
          </w:p>
        </w:tc>
        <w:tc>
          <w:p w14:paraId="56AC28C2">
            <w:r>
              <w:rPr>
                <w:rFonts w:hint="eastAsia"/>
              </w:rPr>
              <w:t>净空会敌对</w:t>
            </w:r>
          </w:p>
        </w:tc>
        <w:tc>
          <w:p w14:paraId="694C0502">
            <w:r>
              <w:rPr>
                <w:rFonts w:hint="eastAsia"/>
              </w:rPr>
              <w:t>堇离开基地</w:t>
            </w:r>
          </w:p>
        </w:tc>
      </w:tr>
    </w:tbl>
    <w:p w14:paraId="657DABC2">
      <w:r>
        <w:rPr>
          <w:rFonts w:hint="eastAsia"/>
          <w:b/>
          <w:bCs/>
        </w:rPr>
        <w:t>备注</w:t>
      </w:r>
      <w:r>
        <w:rPr>
          <w:rFonts w:hint="eastAsia"/>
        </w:rPr>
        <w:t>：每一个触发的事件都会生成至少一段新的对话文本，由AI根据相关NPC的记忆动态生成。决策记录会保存为隐藏变量，影响最终结局。</w:t>
      </w:r>
    </w:p>
    <w:p w14:paraId="604E90D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9A803D7">
      <w:pPr>
        <w:pStyle w:val="4"/>
      </w:pPr>
      <w:bookmarkStart w:id="1" w:name="二模拟经营设计文档完整版"/>
      <w:r>
        <w:rPr>
          <w:rFonts w:hint="eastAsia"/>
        </w:rPr>
        <w:t>二、模拟经营设计文档（完整版）</w:t>
      </w:r>
    </w:p>
    <w:bookmarkEnd w:id="1"/>
    <w:p w14:paraId="6AFE43CE">
      <w:pPr>
        <w:pStyle w:val="3"/>
      </w:pPr>
      <w:bookmarkStart w:id="2" w:name="模拟经营系统设计文档"/>
      <w:r>
        <w:rPr>
          <w:rFonts w:hint="eastAsia"/>
        </w:rPr>
        <w:t>模拟经营系统设计文档</w:t>
      </w:r>
    </w:p>
    <w:p w14:paraId="36271605">
      <w:pPr>
        <w:pStyle w:val="165"/>
      </w:pPr>
      <w:r>
        <w:rPr>
          <w:rFonts w:hint="eastAsia"/>
          <w:b/>
          <w:bCs/>
        </w:rPr>
        <w:t>版本</w:t>
      </w:r>
      <w:r>
        <w:rPr>
          <w:rFonts w:hint="eastAsia"/>
        </w:rPr>
        <w:t>：1.0</w:t>
      </w:r>
      <w:r>
        <w:br w:type="textWrapping"/>
      </w:r>
      <w:r>
        <w:rPr>
          <w:rFonts w:hint="eastAsia"/>
          <w:b/>
          <w:bCs/>
        </w:rPr>
        <w:t>关联游戏</w:t>
      </w:r>
      <w:r>
        <w:rPr>
          <w:rFonts w:hint="eastAsia"/>
        </w:rPr>
        <w:t>：AI叙事+模拟经营游戏（阴谋扩展版）</w:t>
      </w:r>
      <w:r>
        <w:br w:type="textWrapping"/>
      </w:r>
      <w:r>
        <w:rPr>
          <w:rFonts w:hint="eastAsia"/>
          <w:b/>
          <w:bCs/>
        </w:rPr>
        <w:t>核心原则</w:t>
      </w:r>
      <w:r>
        <w:rPr>
          <w:rFonts w:hint="eastAsia"/>
        </w:rPr>
        <w:t>：轻量化、叙事驱动、决策即剧情</w:t>
      </w:r>
    </w:p>
    <w:p w14:paraId="09D2C10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322856">
      <w:pPr>
        <w:pStyle w:val="5"/>
      </w:pPr>
      <w:bookmarkStart w:id="3" w:name="设计目标"/>
      <w:r>
        <w:t xml:space="preserve">1. </w:t>
      </w:r>
      <w:r>
        <w:rPr>
          <w:rFonts w:hint="eastAsia"/>
        </w:rPr>
        <w:t>设计目标</w:t>
      </w:r>
    </w:p>
    <w:p w14:paraId="0AD797BC">
      <w:pPr>
        <w:numPr>
          <w:ilvl w:val="0"/>
          <w:numId w:val="7"/>
        </w:numPr>
      </w:pPr>
      <w:r>
        <w:rPr>
          <w:rFonts w:hint="eastAsia"/>
        </w:rPr>
        <w:t>为剧情对话提供</w:t>
      </w:r>
      <w:r>
        <w:rPr>
          <w:rFonts w:hint="eastAsia"/>
          <w:b/>
          <w:bCs/>
        </w:rPr>
        <w:t>结构性选择</w:t>
      </w:r>
      <w:r>
        <w:rPr>
          <w:rFonts w:hint="eastAsia"/>
        </w:rPr>
        <w:t>，而非增加复杂度。</w:t>
      </w:r>
    </w:p>
    <w:p w14:paraId="7C10FB19">
      <w:pPr>
        <w:numPr>
          <w:ilvl w:val="0"/>
          <w:numId w:val="7"/>
        </w:numPr>
      </w:pPr>
      <w:r>
        <w:rPr>
          <w:rFonts w:hint="eastAsia"/>
        </w:rPr>
        <w:t>每个经营决策都应产生明显的叙事后果，并改变玩家与NPC的关系。</w:t>
      </w:r>
    </w:p>
    <w:p w14:paraId="3F7EA007">
      <w:pPr>
        <w:numPr>
          <w:ilvl w:val="0"/>
          <w:numId w:val="7"/>
        </w:numPr>
      </w:pPr>
      <w:r>
        <w:rPr>
          <w:rFonts w:hint="eastAsia"/>
        </w:rPr>
        <w:t>资源管理应服务于</w:t>
      </w:r>
      <w:r>
        <w:rPr>
          <w:rFonts w:hint="eastAsia"/>
          <w:b/>
          <w:bCs/>
        </w:rPr>
        <w:t>道德困境和势力站队</w:t>
      </w:r>
      <w:r>
        <w:rPr>
          <w:rFonts w:hint="eastAsia"/>
        </w:rPr>
        <w:t>，而非生存挑战。</w:t>
      </w:r>
    </w:p>
    <w:p w14:paraId="3AF17E01">
      <w:pPr>
        <w:numPr>
          <w:ilvl w:val="0"/>
          <w:numId w:val="7"/>
        </w:numPr>
      </w:pPr>
      <w:r>
        <w:rPr>
          <w:rFonts w:hint="eastAsia"/>
        </w:rPr>
        <w:t>最终，经营系统可被自动化，让剧情爱好者聚焦对话。</w:t>
      </w:r>
    </w:p>
    <w:p w14:paraId="6549019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D260E22">
      <w:pPr>
        <w:pStyle w:val="5"/>
      </w:pPr>
      <w:bookmarkStart w:id="4" w:name="资源系统4种核心资源"/>
      <w:r>
        <w:t xml:space="preserve">2. </w:t>
      </w:r>
      <w:r>
        <w:rPr>
          <w:rFonts w:hint="eastAsia"/>
        </w:rPr>
        <w:t>资源系统（4种核心资源）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2"/>
        <w:gridCol w:w="1737"/>
        <w:gridCol w:w="1737"/>
        <w:gridCol w:w="3303"/>
      </w:tblGrid>
      <w:tr w14:paraId="7751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B2AC24">
            <w:r>
              <w:rPr>
                <w:rFonts w:hint="eastAsia"/>
              </w:rPr>
              <w:t>资源</w:t>
            </w:r>
          </w:p>
        </w:tc>
        <w:tc>
          <w:p w14:paraId="5ED4BB47">
            <w:r>
              <w:rPr>
                <w:rFonts w:hint="eastAsia"/>
              </w:rPr>
              <w:t>描述</w:t>
            </w:r>
          </w:p>
        </w:tc>
        <w:tc>
          <w:p w14:paraId="5E888C35">
            <w:r>
              <w:rPr>
                <w:rFonts w:hint="eastAsia"/>
              </w:rPr>
              <w:t>获取方式</w:t>
            </w:r>
          </w:p>
        </w:tc>
        <w:tc>
          <w:p w14:paraId="1F3AC921">
            <w:r>
              <w:rPr>
                <w:rFonts w:hint="eastAsia"/>
              </w:rPr>
              <w:t>主要消耗</w:t>
            </w:r>
          </w:p>
        </w:tc>
        <w:tc>
          <w:p w14:paraId="168A56D0">
            <w:r>
              <w:rPr>
                <w:rFonts w:hint="eastAsia"/>
              </w:rPr>
              <w:t>枯竭后果（叙事向）</w:t>
            </w:r>
          </w:p>
        </w:tc>
      </w:tr>
      <w:tr w14:paraId="16DE4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925F0">
            <w:r>
              <w:rPr>
                <w:rFonts w:hint="eastAsia"/>
                <w:b/>
                <w:bCs/>
              </w:rPr>
              <w:t>能源（源）</w:t>
            </w:r>
          </w:p>
        </w:tc>
        <w:tc>
          <w:p w14:paraId="1F39F083">
            <w:r>
              <w:rPr>
                <w:rFonts w:hint="eastAsia"/>
              </w:rPr>
              <w:t>基地运行的基础，由源矿机产出</w:t>
            </w:r>
          </w:p>
        </w:tc>
        <w:tc>
          <w:p w14:paraId="64E6F6F6">
            <w:r>
              <w:rPr>
                <w:rFonts w:hint="eastAsia"/>
              </w:rPr>
              <w:t>源矿机（随时间衰减）、探索、交易</w:t>
            </w:r>
          </w:p>
        </w:tc>
        <w:tc>
          <w:p w14:paraId="72711FD0">
            <w:r>
              <w:rPr>
                <w:rFonts w:hint="eastAsia"/>
              </w:rPr>
              <w:t>维持防御、升级建筑、解锁高级对话</w:t>
            </w:r>
          </w:p>
        </w:tc>
        <w:tc>
          <w:p w14:paraId="0B18A719">
            <w:r>
              <w:rPr>
                <w:rFonts w:hint="eastAsia"/>
              </w:rPr>
              <w:t>防御崩溃→NPC受伤/死亡→绝望剧情分支</w:t>
            </w:r>
          </w:p>
        </w:tc>
      </w:tr>
      <w:tr w14:paraId="34DE7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8EB2E">
            <w:r>
              <w:rPr>
                <w:rFonts w:hint="eastAsia"/>
                <w:b/>
                <w:bCs/>
              </w:rPr>
              <w:t>食物</w:t>
            </w:r>
          </w:p>
        </w:tc>
        <w:tc>
          <w:p w14:paraId="449EFF2F">
            <w:r>
              <w:rPr>
                <w:rFonts w:hint="eastAsia"/>
              </w:rPr>
              <w:t>养活基地人口</w:t>
            </w:r>
          </w:p>
        </w:tc>
        <w:tc>
          <w:p w14:paraId="2F08B971">
            <w:r>
              <w:rPr>
                <w:rFonts w:hint="eastAsia"/>
              </w:rPr>
              <w:t>农业模块、狩猎队、交易</w:t>
            </w:r>
          </w:p>
        </w:tc>
        <w:tc>
          <w:p w14:paraId="1991F5B7">
            <w:r>
              <w:rPr>
                <w:rFonts w:hint="eastAsia"/>
              </w:rPr>
              <w:t>日常消耗</w:t>
            </w:r>
          </w:p>
        </w:tc>
        <w:tc>
          <w:p w14:paraId="6207E1CC">
            <w:r>
              <w:rPr>
                <w:rFonts w:hint="eastAsia"/>
              </w:rPr>
              <w:t>饥饿爆发→NPC互相指控→玩家需选择优先供应对象</w:t>
            </w:r>
          </w:p>
        </w:tc>
      </w:tr>
      <w:tr w14:paraId="73591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AD0FE">
            <w:r>
              <w:rPr>
                <w:rFonts w:hint="eastAsia"/>
                <w:b/>
                <w:bCs/>
              </w:rPr>
              <w:t>医疗物资</w:t>
            </w:r>
          </w:p>
        </w:tc>
        <w:tc>
          <w:p w14:paraId="6995A7DF">
            <w:r>
              <w:rPr>
                <w:rFonts w:hint="eastAsia"/>
              </w:rPr>
              <w:t>治疗伤病、稳定同调副作用</w:t>
            </w:r>
          </w:p>
        </w:tc>
        <w:tc>
          <w:p w14:paraId="76F28B9D">
            <w:r>
              <w:rPr>
                <w:rFonts w:hint="eastAsia"/>
              </w:rPr>
              <w:t>生产、探索、与净空会交换</w:t>
            </w:r>
          </w:p>
        </w:tc>
        <w:tc>
          <w:p w14:paraId="30308135">
            <w:r>
              <w:rPr>
                <w:rFonts w:hint="eastAsia"/>
              </w:rPr>
              <w:t>治疗伤员、维持NPC健康</w:t>
            </w:r>
          </w:p>
        </w:tc>
        <w:tc>
          <w:p w14:paraId="571FB35D">
            <w:r>
              <w:rPr>
                <w:rFonts w:hint="eastAsia"/>
              </w:rPr>
              <w:t>伤员死亡→NPC因痛苦向其他势力求助→可能的背叛</w:t>
            </w:r>
          </w:p>
        </w:tc>
      </w:tr>
      <w:tr w14:paraId="46E40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B2A3D">
            <w:r>
              <w:rPr>
                <w:rFonts w:hint="eastAsia"/>
                <w:b/>
                <w:bCs/>
              </w:rPr>
              <w:t>情报点</w:t>
            </w:r>
          </w:p>
        </w:tc>
        <w:tc>
          <w:p w14:paraId="1341D0E8">
            <w:r>
              <w:rPr>
                <w:rFonts w:hint="eastAsia"/>
              </w:rPr>
              <w:t>揭示阴谋的关键资源</w:t>
            </w:r>
          </w:p>
        </w:tc>
        <w:tc>
          <w:p w14:paraId="74DB4BFD">
            <w:r>
              <w:rPr>
                <w:rFonts w:hint="eastAsia"/>
              </w:rPr>
              <w:t>升级通讯阵列、解码、与特定NPC私通</w:t>
            </w:r>
          </w:p>
        </w:tc>
        <w:tc>
          <w:p w14:paraId="4ADFCFB1">
            <w:r>
              <w:rPr>
                <w:rFonts w:hint="eastAsia"/>
              </w:rPr>
              <w:t>解锁真相、联络势力</w:t>
            </w:r>
          </w:p>
        </w:tc>
        <w:tc>
          <w:p w14:paraId="4750857A">
            <w:r>
              <w:rPr>
                <w:rFonts w:hint="eastAsia"/>
              </w:rPr>
              <w:t>无法获得真相→走向盲目结局</w:t>
            </w:r>
          </w:p>
        </w:tc>
      </w:tr>
    </w:tbl>
    <w:p w14:paraId="3ED4E1F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765C1DB">
      <w:pPr>
        <w:pStyle w:val="5"/>
      </w:pPr>
      <w:bookmarkStart w:id="5" w:name="经营模块5个核心设施"/>
      <w:r>
        <w:t xml:space="preserve">3. </w:t>
      </w:r>
      <w:r>
        <w:rPr>
          <w:rFonts w:hint="eastAsia"/>
        </w:rPr>
        <w:t>经营模块（5个核心设施）</w:t>
      </w:r>
    </w:p>
    <w:p w14:paraId="63A6BE09">
      <w:pPr>
        <w:pStyle w:val="165"/>
      </w:pPr>
      <w:r>
        <w:rPr>
          <w:rFonts w:hint="eastAsia"/>
        </w:rPr>
        <w:t>每个设施拥有</w:t>
      </w:r>
      <w:r>
        <w:rPr>
          <w:rFonts w:hint="eastAsia"/>
          <w:b/>
          <w:bCs/>
        </w:rPr>
        <w:t>线性升级路径</w:t>
      </w:r>
      <w:r>
        <w:rPr>
          <w:rFonts w:hint="eastAsia"/>
        </w:rPr>
        <w:t>或</w:t>
      </w:r>
      <w:r>
        <w:rPr>
          <w:rFonts w:hint="eastAsia"/>
          <w:b/>
          <w:bCs/>
        </w:rPr>
        <w:t>关键分支决策</w:t>
      </w:r>
      <w:r>
        <w:rPr>
          <w:rFonts w:hint="eastAsia"/>
        </w:rPr>
        <w:t>，无复杂科技树。</w:t>
      </w:r>
    </w:p>
    <w:p w14:paraId="68530426">
      <w:pPr>
        <w:pStyle w:val="6"/>
      </w:pPr>
      <w:bookmarkStart w:id="6" w:name="通讯阵列"/>
      <w:r>
        <w:t xml:space="preserve">3.1 </w:t>
      </w:r>
      <w:r>
        <w:rPr>
          <w:rFonts w:hint="eastAsia"/>
        </w:rPr>
        <w:t>通讯阵列</w:t>
      </w:r>
    </w:p>
    <w:p w14:paraId="3F62A1BB">
      <w:pPr>
        <w:numPr>
          <w:ilvl w:val="0"/>
          <w:numId w:val="7"/>
        </w:numPr>
      </w:pPr>
      <w:r>
        <w:rPr>
          <w:rFonts w:hint="eastAsia"/>
          <w:b/>
          <w:bCs/>
        </w:rPr>
        <w:t>基础功能</w:t>
      </w:r>
      <w:r>
        <w:rPr>
          <w:rFonts w:hint="eastAsia"/>
        </w:rPr>
        <w:t>：与其他基地交易资源（每交易一次，获得少量任意资源）</w:t>
      </w:r>
    </w:p>
    <w:p w14:paraId="2843F32D">
      <w:pPr>
        <w:numPr>
          <w:ilvl w:val="0"/>
          <w:numId w:val="7"/>
        </w:numPr>
      </w:pPr>
      <w:r>
        <w:rPr>
          <w:rFonts w:hint="eastAsia"/>
          <w:b/>
          <w:bCs/>
        </w:rPr>
        <w:t>升级选项</w:t>
      </w:r>
      <w:r>
        <w:rPr>
          <w:rFonts w:hint="eastAsia"/>
        </w:rPr>
        <w:t>：</w:t>
      </w:r>
    </w:p>
    <w:p w14:paraId="48C628EC">
      <w:pPr>
        <w:numPr>
          <w:ilvl w:val="1"/>
          <w:numId w:val="7"/>
        </w:numPr>
      </w:pPr>
      <w:r>
        <w:rPr>
          <w:rFonts w:hint="eastAsia"/>
        </w:rPr>
        <w:t>加密破解模块（消耗能源20，情报+10）→</w:t>
      </w:r>
      <w:r>
        <w:t xml:space="preserve"> </w:t>
      </w:r>
      <w:r>
        <w:rPr>
          <w:rFonts w:hint="eastAsia"/>
        </w:rPr>
        <w:t>破译议会密文</w:t>
      </w:r>
    </w:p>
    <w:p w14:paraId="0A234AF6">
      <w:pPr>
        <w:numPr>
          <w:ilvl w:val="1"/>
          <w:numId w:val="7"/>
        </w:numPr>
      </w:pPr>
      <w:r>
        <w:rPr>
          <w:rFonts w:hint="eastAsia"/>
        </w:rPr>
        <w:t>全频广播系统（消耗能源30，情报+5）→</w:t>
      </w:r>
      <w:r>
        <w:t xml:space="preserve"> </w:t>
      </w:r>
      <w:r>
        <w:rPr>
          <w:rFonts w:hint="eastAsia"/>
        </w:rPr>
        <w:t>可向全球广播</w:t>
      </w:r>
    </w:p>
    <w:p w14:paraId="51BD6E29">
      <w:pPr>
        <w:numPr>
          <w:ilvl w:val="0"/>
          <w:numId w:val="7"/>
        </w:numPr>
      </w:pPr>
      <w:r>
        <w:rPr>
          <w:rFonts w:hint="eastAsia"/>
          <w:b/>
          <w:bCs/>
        </w:rPr>
        <w:t>叙事绑定</w:t>
      </w:r>
      <w:r>
        <w:rPr>
          <w:rFonts w:hint="eastAsia"/>
        </w:rPr>
        <w:t>：加密模块安装后，回声-7首次联系玩家。</w:t>
      </w:r>
    </w:p>
    <w:bookmarkEnd w:id="6"/>
    <w:p w14:paraId="4D67ADF7">
      <w:pPr>
        <w:pStyle w:val="6"/>
      </w:pPr>
      <w:bookmarkStart w:id="7" w:name="源矿机"/>
      <w:r>
        <w:t xml:space="preserve">3.2 </w:t>
      </w:r>
      <w:r>
        <w:rPr>
          <w:rFonts w:hint="eastAsia"/>
        </w:rPr>
        <w:t>源矿机</w:t>
      </w:r>
    </w:p>
    <w:p w14:paraId="6021309C">
      <w:pPr>
        <w:numPr>
          <w:ilvl w:val="0"/>
          <w:numId w:val="7"/>
        </w:numPr>
      </w:pPr>
      <w:r>
        <w:rPr>
          <w:rFonts w:hint="eastAsia"/>
          <w:b/>
          <w:bCs/>
        </w:rPr>
        <w:t>基础功能</w:t>
      </w:r>
      <w:r>
        <w:rPr>
          <w:rFonts w:hint="eastAsia"/>
        </w:rPr>
        <w:t>：自动产出能源（速率随时间下降，需维护）</w:t>
      </w:r>
    </w:p>
    <w:p w14:paraId="36EFDAD5">
      <w:pPr>
        <w:numPr>
          <w:ilvl w:val="0"/>
          <w:numId w:val="7"/>
        </w:numPr>
      </w:pPr>
      <w:r>
        <w:rPr>
          <w:rFonts w:hint="eastAsia"/>
          <w:b/>
          <w:bCs/>
        </w:rPr>
        <w:t>管理模式</w:t>
      </w:r>
      <w:r>
        <w:rPr>
          <w:rFonts w:hint="eastAsia"/>
        </w:rPr>
        <w:t>：</w:t>
      </w:r>
    </w:p>
    <w:p w14:paraId="66401203">
      <w:pPr>
        <w:numPr>
          <w:ilvl w:val="1"/>
          <w:numId w:val="7"/>
        </w:numPr>
      </w:pPr>
      <w:r>
        <w:rPr>
          <w:rFonts w:hint="eastAsia"/>
        </w:rPr>
        <w:t>加大开采深度</w:t>
      </w:r>
      <w:r>
        <w:t xml:space="preserve"> → </w:t>
      </w:r>
      <w:r>
        <w:rPr>
          <w:rFonts w:hint="eastAsia"/>
        </w:rPr>
        <w:t>能源+40，岸线侵入+20%</w:t>
      </w:r>
    </w:p>
    <w:p w14:paraId="4217FA3F">
      <w:pPr>
        <w:numPr>
          <w:ilvl w:val="1"/>
          <w:numId w:val="7"/>
        </w:numPr>
      </w:pPr>
      <w:r>
        <w:rPr>
          <w:rFonts w:hint="eastAsia"/>
        </w:rPr>
        <w:t>限制开采</w:t>
      </w:r>
      <w:r>
        <w:t xml:space="preserve"> → </w:t>
      </w:r>
      <w:r>
        <w:rPr>
          <w:rFonts w:hint="eastAsia"/>
        </w:rPr>
        <w:t>能源-20，岸线侵入-10%</w:t>
      </w:r>
    </w:p>
    <w:p w14:paraId="15CCB6A6">
      <w:pPr>
        <w:numPr>
          <w:ilvl w:val="1"/>
          <w:numId w:val="7"/>
        </w:numPr>
      </w:pPr>
      <w:r>
        <w:rPr>
          <w:rFonts w:hint="eastAsia"/>
        </w:rPr>
        <w:t>维持现状</w:t>
      </w:r>
      <w:r>
        <w:t xml:space="preserve"> → </w:t>
      </w:r>
      <w:r>
        <w:rPr>
          <w:rFonts w:hint="eastAsia"/>
        </w:rPr>
        <w:t>无变化</w:t>
      </w:r>
    </w:p>
    <w:p w14:paraId="45859AEF">
      <w:pPr>
        <w:numPr>
          <w:ilvl w:val="0"/>
          <w:numId w:val="7"/>
        </w:numPr>
      </w:pPr>
      <w:r>
        <w:rPr>
          <w:rFonts w:hint="eastAsia"/>
          <w:b/>
          <w:bCs/>
        </w:rPr>
        <w:t>叙事绑定</w:t>
      </w:r>
      <w:r>
        <w:rPr>
          <w:rFonts w:hint="eastAsia"/>
        </w:rPr>
        <w:t>：加大开采后，林博士紧急警告，出现矿区塌方事件。</w:t>
      </w:r>
    </w:p>
    <w:bookmarkEnd w:id="7"/>
    <w:p w14:paraId="04F29D30">
      <w:pPr>
        <w:pStyle w:val="6"/>
      </w:pPr>
      <w:bookmarkStart w:id="8" w:name="医疗研究实验室"/>
      <w:r>
        <w:t xml:space="preserve">3.3 </w:t>
      </w:r>
      <w:r>
        <w:rPr>
          <w:rFonts w:hint="eastAsia"/>
        </w:rPr>
        <w:t>医疗/研究实验室</w:t>
      </w:r>
    </w:p>
    <w:p w14:paraId="5F8E0C93">
      <w:pPr>
        <w:numPr>
          <w:ilvl w:val="0"/>
          <w:numId w:val="7"/>
        </w:numPr>
      </w:pPr>
      <w:r>
        <w:rPr>
          <w:rFonts w:hint="eastAsia"/>
          <w:b/>
          <w:bCs/>
        </w:rPr>
        <w:t>基础功能</w:t>
      </w:r>
      <w:r>
        <w:rPr>
          <w:rFonts w:hint="eastAsia"/>
        </w:rPr>
        <w:t>：治疗伤病、研发药物</w:t>
      </w:r>
    </w:p>
    <w:p w14:paraId="79D43C3C">
      <w:pPr>
        <w:numPr>
          <w:ilvl w:val="0"/>
          <w:numId w:val="7"/>
        </w:numPr>
      </w:pPr>
      <w:r>
        <w:rPr>
          <w:rFonts w:hint="eastAsia"/>
          <w:b/>
          <w:bCs/>
        </w:rPr>
        <w:t>升级选项</w:t>
      </w:r>
      <w:r>
        <w:rPr>
          <w:rFonts w:hint="eastAsia"/>
        </w:rPr>
        <w:t>：</w:t>
      </w:r>
    </w:p>
    <w:p w14:paraId="30C1ED58">
      <w:pPr>
        <w:numPr>
          <w:ilvl w:val="1"/>
          <w:numId w:val="7"/>
        </w:numPr>
      </w:pPr>
      <w:r>
        <w:rPr>
          <w:rFonts w:hint="eastAsia"/>
        </w:rPr>
        <w:t>神经扫描仪（消耗医疗15，情报+15）→</w:t>
      </w:r>
      <w:r>
        <w:t xml:space="preserve"> </w:t>
      </w:r>
      <w:r>
        <w:rPr>
          <w:rFonts w:hint="eastAsia"/>
        </w:rPr>
        <w:t>检测NPC体内监控芯片</w:t>
      </w:r>
    </w:p>
    <w:p w14:paraId="4F81AABF">
      <w:pPr>
        <w:numPr>
          <w:ilvl w:val="1"/>
          <w:numId w:val="7"/>
        </w:numPr>
      </w:pPr>
      <w:r>
        <w:rPr>
          <w:rFonts w:hint="eastAsia"/>
        </w:rPr>
        <w:t>同调抑制器（消耗医疗25，科研+10）→</w:t>
      </w:r>
      <w:r>
        <w:t xml:space="preserve"> </w:t>
      </w:r>
      <w:r>
        <w:rPr>
          <w:rFonts w:hint="eastAsia"/>
        </w:rPr>
        <w:t>降低玩家同调值</w:t>
      </w:r>
    </w:p>
    <w:p w14:paraId="4622625B">
      <w:pPr>
        <w:numPr>
          <w:ilvl w:val="0"/>
          <w:numId w:val="7"/>
        </w:numPr>
      </w:pPr>
      <w:r>
        <w:rPr>
          <w:rFonts w:hint="eastAsia"/>
          <w:b/>
          <w:bCs/>
        </w:rPr>
        <w:t>叙事绑定</w:t>
      </w:r>
      <w:r>
        <w:rPr>
          <w:rFonts w:hint="eastAsia"/>
        </w:rPr>
        <w:t>：神经扫描仪可发现卡伦的秘密。</w:t>
      </w:r>
    </w:p>
    <w:bookmarkEnd w:id="8"/>
    <w:p w14:paraId="5340F037">
      <w:pPr>
        <w:pStyle w:val="6"/>
      </w:pPr>
      <w:bookmarkStart w:id="9" w:name="防御工事"/>
      <w:r>
        <w:t xml:space="preserve">3.4 </w:t>
      </w:r>
      <w:r>
        <w:rPr>
          <w:rFonts w:hint="eastAsia"/>
        </w:rPr>
        <w:t>防御工事</w:t>
      </w:r>
    </w:p>
    <w:p w14:paraId="36BE757F">
      <w:pPr>
        <w:numPr>
          <w:ilvl w:val="0"/>
          <w:numId w:val="7"/>
        </w:numPr>
      </w:pPr>
      <w:r>
        <w:rPr>
          <w:rFonts w:hint="eastAsia"/>
          <w:b/>
          <w:bCs/>
        </w:rPr>
        <w:t>基础功能</w:t>
      </w:r>
      <w:r>
        <w:rPr>
          <w:rFonts w:hint="eastAsia"/>
        </w:rPr>
        <w:t>：延缓岸线侵入推进速度</w:t>
      </w:r>
    </w:p>
    <w:p w14:paraId="6C00623D">
      <w:pPr>
        <w:numPr>
          <w:ilvl w:val="0"/>
          <w:numId w:val="7"/>
        </w:numPr>
      </w:pPr>
      <w:r>
        <w:rPr>
          <w:rFonts w:hint="eastAsia"/>
          <w:b/>
          <w:bCs/>
        </w:rPr>
        <w:t>等级</w:t>
      </w:r>
      <w:r>
        <w:rPr>
          <w:rFonts w:hint="eastAsia"/>
        </w:rPr>
        <w:t>：薄弱（默认）、标准、坚固</w:t>
      </w:r>
    </w:p>
    <w:p w14:paraId="12EA49F1">
      <w:pPr>
        <w:numPr>
          <w:ilvl w:val="0"/>
          <w:numId w:val="7"/>
        </w:numPr>
      </w:pPr>
      <w:r>
        <w:rPr>
          <w:rFonts w:hint="eastAsia"/>
          <w:b/>
          <w:bCs/>
        </w:rPr>
        <w:t>升级消耗</w:t>
      </w:r>
      <w:r>
        <w:rPr>
          <w:rFonts w:hint="eastAsia"/>
        </w:rPr>
        <w:t>：能源20→标准，再30→坚固</w:t>
      </w:r>
    </w:p>
    <w:p w14:paraId="7B3BF9F6">
      <w:pPr>
        <w:numPr>
          <w:ilvl w:val="0"/>
          <w:numId w:val="7"/>
        </w:numPr>
      </w:pPr>
      <w:r>
        <w:rPr>
          <w:rFonts w:hint="eastAsia"/>
          <w:b/>
          <w:bCs/>
        </w:rPr>
        <w:t>叙事绑定</w:t>
      </w:r>
      <w:r>
        <w:rPr>
          <w:rFonts w:hint="eastAsia"/>
        </w:rPr>
        <w:t>：坚固等级触发回声集团渗透事件。</w:t>
      </w:r>
    </w:p>
    <w:bookmarkEnd w:id="9"/>
    <w:p w14:paraId="1367F9F7">
      <w:pPr>
        <w:pStyle w:val="6"/>
      </w:pPr>
      <w:bookmarkStart w:id="10" w:name="地下监听站特殊中后期解锁"/>
      <w:r>
        <w:t xml:space="preserve">3.5 </w:t>
      </w:r>
      <w:r>
        <w:rPr>
          <w:rFonts w:hint="eastAsia"/>
        </w:rPr>
        <w:t>地下监听站（特殊，中后期解锁）</w:t>
      </w:r>
    </w:p>
    <w:p w14:paraId="4641B01D">
      <w:pPr>
        <w:numPr>
          <w:ilvl w:val="0"/>
          <w:numId w:val="7"/>
        </w:numPr>
      </w:pPr>
      <w:r>
        <w:rPr>
          <w:rFonts w:hint="eastAsia"/>
          <w:b/>
          <w:bCs/>
        </w:rPr>
        <w:t>解锁条件</w:t>
      </w:r>
      <w:r>
        <w:rPr>
          <w:rFonts w:hint="eastAsia"/>
        </w:rPr>
        <w:t>：获得小胖或林博士提供的线索</w:t>
      </w:r>
    </w:p>
    <w:p w14:paraId="5B6F9D4D">
      <w:pPr>
        <w:numPr>
          <w:ilvl w:val="0"/>
          <w:numId w:val="7"/>
        </w:numPr>
      </w:pPr>
      <w:r>
        <w:rPr>
          <w:rFonts w:hint="eastAsia"/>
          <w:b/>
          <w:bCs/>
        </w:rPr>
        <w:t>功能</w:t>
      </w:r>
      <w:r>
        <w:rPr>
          <w:rFonts w:hint="eastAsia"/>
        </w:rPr>
        <w:t>：聆听“源的低语”，获得大量情报，但大幅提升玩家同调值</w:t>
      </w:r>
    </w:p>
    <w:p w14:paraId="47AAA5C6">
      <w:pPr>
        <w:numPr>
          <w:ilvl w:val="0"/>
          <w:numId w:val="7"/>
        </w:numPr>
      </w:pPr>
      <w:r>
        <w:rPr>
          <w:rFonts w:hint="eastAsia"/>
          <w:b/>
          <w:bCs/>
        </w:rPr>
        <w:t>建造消耗</w:t>
      </w:r>
      <w:r>
        <w:rPr>
          <w:rFonts w:hint="eastAsia"/>
        </w:rPr>
        <w:t>：能源50</w:t>
      </w:r>
    </w:p>
    <w:p w14:paraId="313E77EF">
      <w:pPr>
        <w:numPr>
          <w:ilvl w:val="0"/>
          <w:numId w:val="7"/>
        </w:numPr>
      </w:pPr>
      <w:r>
        <w:rPr>
          <w:rFonts w:hint="eastAsia"/>
          <w:b/>
          <w:bCs/>
        </w:rPr>
        <w:t>叙事绑定</w:t>
      </w:r>
      <w:r>
        <w:rPr>
          <w:rFonts w:hint="eastAsia"/>
        </w:rPr>
        <w:t>：建造后，回声-7试图干扰监听。</w:t>
      </w:r>
    </w:p>
    <w:p w14:paraId="1A7778E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27594EF0">
      <w:pPr>
        <w:pStyle w:val="5"/>
      </w:pPr>
      <w:bookmarkStart w:id="11" w:name="经营决策如何驱动剧情映射机制"/>
      <w:r>
        <w:t xml:space="preserve">4. </w:t>
      </w:r>
      <w:r>
        <w:rPr>
          <w:rFonts w:hint="eastAsia"/>
        </w:rPr>
        <w:t>经营决策如何驱动剧情（映射机制）</w:t>
      </w:r>
    </w:p>
    <w:p w14:paraId="2252541A">
      <w:pPr>
        <w:numPr>
          <w:ilvl w:val="0"/>
          <w:numId w:val="7"/>
        </w:numPr>
      </w:pPr>
      <w:r>
        <w:rPr>
          <w:rFonts w:hint="eastAsia"/>
          <w:b/>
          <w:bCs/>
        </w:rPr>
        <w:t>决策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资源变化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触发预定义事件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改变NPC记忆/信任值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解锁新对话选项</w:t>
      </w:r>
    </w:p>
    <w:p w14:paraId="1288F68B">
      <w:pPr>
        <w:numPr>
          <w:ilvl w:val="0"/>
          <w:numId w:val="7"/>
        </w:numPr>
      </w:pPr>
      <w:r>
        <w:rPr>
          <w:rFonts w:hint="eastAsia"/>
        </w:rPr>
        <w:t>示例流程：</w:t>
      </w:r>
    </w:p>
    <w:p w14:paraId="54FD62E0">
      <w:pPr>
        <w:numPr>
          <w:ilvl w:val="1"/>
          <w:numId w:val="7"/>
        </w:numPr>
      </w:pPr>
      <w:r>
        <w:rPr>
          <w:rFonts w:hint="eastAsia"/>
        </w:rPr>
        <w:t>玩家选择“安装加密破解模块”</w:t>
      </w:r>
      <w:r>
        <w:t xml:space="preserve"> → </w:t>
      </w:r>
      <w:r>
        <w:rPr>
          <w:rFonts w:hint="eastAsia"/>
        </w:rPr>
        <w:t>能源-20，情报+10</w:t>
      </w:r>
      <w:r>
        <w:t xml:space="preserve"> → </w:t>
      </w:r>
      <w:r>
        <w:rPr>
          <w:rFonts w:hint="eastAsia"/>
        </w:rPr>
        <w:t>自动破译议会密文</w:t>
      </w:r>
      <w:r>
        <w:t xml:space="preserve"> → </w:t>
      </w:r>
      <w:r>
        <w:rPr>
          <w:rFonts w:hint="eastAsia"/>
        </w:rPr>
        <w:t>卡伦紧张</w:t>
      </w:r>
      <w:r>
        <w:t xml:space="preserve"> → </w:t>
      </w:r>
      <w:r>
        <w:rPr>
          <w:rFonts w:hint="eastAsia"/>
        </w:rPr>
        <w:t>下次对话出现“我知道你是灰镜”选项。</w:t>
      </w:r>
    </w:p>
    <w:p w14:paraId="031216A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E7289CD">
      <w:pPr>
        <w:pStyle w:val="5"/>
      </w:pPr>
      <w:bookmarkStart w:id="12" w:name="岸线侵入系统动态压力"/>
      <w:r>
        <w:t xml:space="preserve">5. </w:t>
      </w:r>
      <w:r>
        <w:rPr>
          <w:rFonts w:hint="eastAsia"/>
        </w:rPr>
        <w:t>岸线侵入系统（动态压力）</w:t>
      </w:r>
    </w:p>
    <w:p w14:paraId="19DB1D7E">
      <w:pPr>
        <w:numPr>
          <w:ilvl w:val="0"/>
          <w:numId w:val="7"/>
        </w:numPr>
      </w:pPr>
      <w:r>
        <w:rPr>
          <w:rFonts w:hint="eastAsia"/>
          <w:b/>
          <w:bCs/>
        </w:rPr>
        <w:t>可视化</w:t>
      </w:r>
      <w:r>
        <w:rPr>
          <w:rFonts w:hint="eastAsia"/>
        </w:rPr>
        <w:t>：地图上红色边界，每推进一格，玩家活动区域缩小。</w:t>
      </w:r>
    </w:p>
    <w:p w14:paraId="1645DCB9">
      <w:pPr>
        <w:numPr>
          <w:ilvl w:val="0"/>
          <w:numId w:val="7"/>
        </w:numPr>
      </w:pPr>
      <w:r>
        <w:rPr>
          <w:rFonts w:hint="eastAsia"/>
          <w:b/>
          <w:bCs/>
        </w:rPr>
        <w:t>推进条件</w:t>
      </w:r>
      <w:r>
        <w:rPr>
          <w:rFonts w:hint="eastAsia"/>
        </w:rPr>
        <w:t>：</w:t>
      </w:r>
    </w:p>
    <w:p w14:paraId="32357AE7">
      <w:pPr>
        <w:numPr>
          <w:ilvl w:val="1"/>
          <w:numId w:val="7"/>
        </w:numPr>
      </w:pPr>
      <w:r>
        <w:rPr>
          <w:rFonts w:hint="eastAsia"/>
        </w:rPr>
        <w:t>每5小时自动推进一格（游戏内时间）。</w:t>
      </w:r>
    </w:p>
    <w:p w14:paraId="1A744F8A">
      <w:pPr>
        <w:numPr>
          <w:ilvl w:val="1"/>
          <w:numId w:val="7"/>
        </w:numPr>
      </w:pPr>
      <w:r>
        <w:rPr>
          <w:rFonts w:hint="eastAsia"/>
        </w:rPr>
        <w:t>玩家“加大开采深度”时，额外加速20%推进。</w:t>
      </w:r>
    </w:p>
    <w:p w14:paraId="6299DCE3">
      <w:pPr>
        <w:numPr>
          <w:ilvl w:val="0"/>
          <w:numId w:val="7"/>
        </w:numPr>
      </w:pPr>
      <w:r>
        <w:rPr>
          <w:rFonts w:hint="eastAsia"/>
          <w:b/>
          <w:bCs/>
        </w:rPr>
        <w:t>推进后果</w:t>
      </w:r>
      <w:r>
        <w:rPr>
          <w:rFonts w:hint="eastAsia"/>
        </w:rPr>
        <w:t>：</w:t>
      </w:r>
    </w:p>
    <w:p w14:paraId="5790AD52">
      <w:pPr>
        <w:numPr>
          <w:ilvl w:val="1"/>
          <w:numId w:val="7"/>
        </w:numPr>
      </w:pPr>
      <w:r>
        <w:rPr>
          <w:rFonts w:hint="eastAsia"/>
        </w:rPr>
        <w:t>失去某些NPC（撤离或死亡）。</w:t>
      </w:r>
    </w:p>
    <w:p w14:paraId="4B5C2FDD">
      <w:pPr>
        <w:numPr>
          <w:ilvl w:val="1"/>
          <w:numId w:val="7"/>
        </w:numPr>
      </w:pPr>
      <w:r>
        <w:rPr>
          <w:rFonts w:hint="eastAsia"/>
        </w:rPr>
        <w:t>解锁撤离对话。</w:t>
      </w:r>
    </w:p>
    <w:p w14:paraId="74C8F353">
      <w:pPr>
        <w:numPr>
          <w:ilvl w:val="1"/>
          <w:numId w:val="7"/>
        </w:numPr>
      </w:pPr>
      <w:r>
        <w:rPr>
          <w:rFonts w:hint="eastAsia"/>
        </w:rPr>
        <w:t>若推进到基地核心，触发强制撤离结局。</w:t>
      </w:r>
    </w:p>
    <w:p w14:paraId="04F31C15">
      <w:pPr>
        <w:numPr>
          <w:ilvl w:val="0"/>
          <w:numId w:val="7"/>
        </w:numPr>
      </w:pPr>
      <w:r>
        <w:rPr>
          <w:rFonts w:hint="eastAsia"/>
          <w:b/>
          <w:bCs/>
        </w:rPr>
        <w:t>减速手段</w:t>
      </w:r>
      <w:r>
        <w:rPr>
          <w:rFonts w:hint="eastAsia"/>
        </w:rPr>
        <w:t>：升级防御工事、限制开采、与净空会合作引爆源矿。</w:t>
      </w:r>
    </w:p>
    <w:p w14:paraId="7611AC8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5CE9F63">
      <w:pPr>
        <w:pStyle w:val="5"/>
      </w:pPr>
      <w:bookmarkStart w:id="13" w:name="委任系统聚焦剧情模式"/>
      <w:r>
        <w:t xml:space="preserve">6. </w:t>
      </w:r>
      <w:r>
        <w:rPr>
          <w:rFonts w:hint="eastAsia"/>
        </w:rPr>
        <w:t>委任系统（聚焦剧情模式）</w:t>
      </w:r>
    </w:p>
    <w:p w14:paraId="0F2D759C">
      <w:pPr>
        <w:numPr>
          <w:ilvl w:val="0"/>
          <w:numId w:val="7"/>
        </w:numPr>
      </w:pPr>
      <w:r>
        <w:rPr>
          <w:rFonts w:hint="eastAsia"/>
          <w:b/>
          <w:bCs/>
        </w:rPr>
        <w:t>触发</w:t>
      </w:r>
      <w:r>
        <w:rPr>
          <w:rFonts w:hint="eastAsia"/>
        </w:rPr>
        <w:t>：玩家可选择“委任卡伦”或“委任林博士”代管基地。</w:t>
      </w:r>
    </w:p>
    <w:p w14:paraId="4F11D2C8">
      <w:pPr>
        <w:numPr>
          <w:ilvl w:val="0"/>
          <w:numId w:val="7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</w:t>
      </w:r>
    </w:p>
    <w:p w14:paraId="2B916914">
      <w:pPr>
        <w:numPr>
          <w:ilvl w:val="1"/>
          <w:numId w:val="7"/>
        </w:numPr>
      </w:pPr>
      <w:r>
        <w:rPr>
          <w:rFonts w:hint="eastAsia"/>
        </w:rPr>
        <w:t>卡伦：优先升级防御，限制开采</w:t>
      </w:r>
      <w:r>
        <w:t xml:space="preserve"> → </w:t>
      </w:r>
      <w:r>
        <w:rPr>
          <w:rFonts w:hint="eastAsia"/>
        </w:rPr>
        <w:t>能源较低，但岸线侵入慢。</w:t>
      </w:r>
    </w:p>
    <w:p w14:paraId="261283EF">
      <w:pPr>
        <w:numPr>
          <w:ilvl w:val="1"/>
          <w:numId w:val="7"/>
        </w:numPr>
      </w:pPr>
      <w:r>
        <w:rPr>
          <w:rFonts w:hint="eastAsia"/>
        </w:rPr>
        <w:t>林博士：优先升级实验室，加大开采</w:t>
      </w:r>
      <w:r>
        <w:t xml:space="preserve"> → </w:t>
      </w:r>
      <w:r>
        <w:rPr>
          <w:rFonts w:hint="eastAsia"/>
        </w:rPr>
        <w:t>情报多，但岸线侵入快。</w:t>
      </w:r>
    </w:p>
    <w:p w14:paraId="70810921">
      <w:pPr>
        <w:numPr>
          <w:ilvl w:val="0"/>
          <w:numId w:val="7"/>
        </w:numPr>
      </w:pPr>
      <w:r>
        <w:rPr>
          <w:rFonts w:hint="eastAsia"/>
          <w:b/>
          <w:bCs/>
        </w:rPr>
        <w:t>后果</w:t>
      </w:r>
      <w:r>
        <w:rPr>
          <w:rFonts w:hint="eastAsia"/>
        </w:rPr>
        <w:t>：被委任的NPC信任值上升，但玩家无法控制具体决策。可随时收回管理权。</w:t>
      </w:r>
    </w:p>
    <w:p w14:paraId="52E082F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1AF3451">
      <w:pPr>
        <w:pStyle w:val="5"/>
      </w:pPr>
      <w:bookmarkStart w:id="14" w:name="资源获取简化设计"/>
      <w:r>
        <w:t xml:space="preserve">7. </w:t>
      </w:r>
      <w:r>
        <w:rPr>
          <w:rFonts w:hint="eastAsia"/>
        </w:rPr>
        <w:t>资源获取简化设计</w:t>
      </w:r>
    </w:p>
    <w:p w14:paraId="79F832C1">
      <w:pPr>
        <w:numPr>
          <w:ilvl w:val="0"/>
          <w:numId w:val="7"/>
        </w:numPr>
      </w:pPr>
      <w:r>
        <w:rPr>
          <w:rFonts w:hint="eastAsia"/>
          <w:b/>
          <w:bCs/>
        </w:rPr>
        <w:t>交易系统</w:t>
      </w:r>
      <w:r>
        <w:rPr>
          <w:rFonts w:hint="eastAsia"/>
        </w:rPr>
        <w:t>：通过通讯阵列，每7天可进行一次批量交易（如用10情报换20能源）。</w:t>
      </w:r>
    </w:p>
    <w:p w14:paraId="38E296A9">
      <w:pPr>
        <w:numPr>
          <w:ilvl w:val="0"/>
          <w:numId w:val="7"/>
        </w:numPr>
      </w:pPr>
      <w:r>
        <w:rPr>
          <w:rFonts w:hint="eastAsia"/>
          <w:b/>
          <w:bCs/>
        </w:rPr>
        <w:t>探索任务</w:t>
      </w:r>
      <w:r>
        <w:rPr>
          <w:rFonts w:hint="eastAsia"/>
        </w:rPr>
        <w:t>：派遣小胖或卡伦外出（消耗时间），带回随机资源，同时触发野外剧情事件。</w:t>
      </w:r>
    </w:p>
    <w:p w14:paraId="36AC82E0">
      <w:pPr>
        <w:numPr>
          <w:ilvl w:val="0"/>
          <w:numId w:val="7"/>
        </w:numPr>
      </w:pPr>
      <w:r>
        <w:rPr>
          <w:rFonts w:hint="eastAsia"/>
          <w:b/>
          <w:bCs/>
        </w:rPr>
        <w:t>对话奖励</w:t>
      </w:r>
      <w:r>
        <w:rPr>
          <w:rFonts w:hint="eastAsia"/>
        </w:rPr>
        <w:t>：帮助某个NPC解决问题，可获得其私人储藏资源（如食物或医疗包）。</w:t>
      </w:r>
    </w:p>
    <w:p w14:paraId="02963CA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845FCAC">
      <w:pPr>
        <w:pStyle w:val="5"/>
      </w:pPr>
      <w:bookmarkStart w:id="15" w:name="界面与交互建议"/>
      <w:r>
        <w:t xml:space="preserve">8. </w:t>
      </w:r>
      <w:r>
        <w:rPr>
          <w:rFonts w:hint="eastAsia"/>
        </w:rPr>
        <w:t>界面与交互建议</w:t>
      </w:r>
    </w:p>
    <w:p w14:paraId="3C05BA60">
      <w:pPr>
        <w:numPr>
          <w:ilvl w:val="0"/>
          <w:numId w:val="7"/>
        </w:numPr>
      </w:pPr>
      <w:r>
        <w:rPr>
          <w:rFonts w:hint="eastAsia"/>
          <w:b/>
          <w:bCs/>
        </w:rPr>
        <w:t>资源显示</w:t>
      </w:r>
      <w:r>
        <w:rPr>
          <w:rFonts w:hint="eastAsia"/>
        </w:rPr>
        <w:t>：右上角常驻4种资源图标与数值，紧缺时变红闪烁。</w:t>
      </w:r>
    </w:p>
    <w:p w14:paraId="5FEACC75">
      <w:pPr>
        <w:numPr>
          <w:ilvl w:val="0"/>
          <w:numId w:val="7"/>
        </w:numPr>
      </w:pPr>
      <w:r>
        <w:rPr>
          <w:rFonts w:hint="eastAsia"/>
          <w:b/>
          <w:bCs/>
        </w:rPr>
        <w:t>经营面板</w:t>
      </w:r>
      <w:r>
        <w:rPr>
          <w:rFonts w:hint="eastAsia"/>
        </w:rPr>
        <w:t>：基地地图模式，点击建筑弹出升级/决策菜单。</w:t>
      </w:r>
    </w:p>
    <w:p w14:paraId="584EBC3B">
      <w:pPr>
        <w:numPr>
          <w:ilvl w:val="0"/>
          <w:numId w:val="7"/>
        </w:numPr>
      </w:pPr>
      <w:r>
        <w:rPr>
          <w:rFonts w:hint="eastAsia"/>
          <w:b/>
          <w:bCs/>
        </w:rPr>
        <w:t>事件通知</w:t>
      </w:r>
      <w:r>
        <w:rPr>
          <w:rFonts w:hint="eastAsia"/>
        </w:rPr>
        <w:t>：当决策触发剧情事件时，弹出对话框，玩家可选择立即观看或稍后回顾。</w:t>
      </w:r>
    </w:p>
    <w:p w14:paraId="79344141">
      <w:pPr>
        <w:numPr>
          <w:ilvl w:val="0"/>
          <w:numId w:val="7"/>
        </w:numPr>
      </w:pPr>
      <w:r>
        <w:rPr>
          <w:rFonts w:hint="eastAsia"/>
          <w:b/>
          <w:bCs/>
        </w:rPr>
        <w:t>快捷委任</w:t>
      </w:r>
      <w:r>
        <w:rPr>
          <w:rFonts w:hint="eastAsia"/>
        </w:rPr>
        <w:t>：主界面设置“委任模式”开关，一键切换。</w:t>
      </w:r>
    </w:p>
    <w:p w14:paraId="2EA9724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4351BB8">
      <w:pPr>
        <w:pStyle w:val="5"/>
      </w:pPr>
      <w:bookmarkStart w:id="16" w:name="与ai-npc系统的结合点"/>
      <w:r>
        <w:t xml:space="preserve">9. </w:t>
      </w:r>
      <w:r>
        <w:rPr>
          <w:rFonts w:hint="eastAsia"/>
        </w:rPr>
        <w:t>与AI</w:t>
      </w:r>
      <w:r>
        <w:t xml:space="preserve"> </w:t>
      </w:r>
      <w:r>
        <w:rPr>
          <w:rFonts w:hint="eastAsia"/>
        </w:rPr>
        <w:t>NPC系统的结合点</w:t>
      </w:r>
    </w:p>
    <w:p w14:paraId="42FC31DC">
      <w:pPr>
        <w:numPr>
          <w:ilvl w:val="0"/>
          <w:numId w:val="7"/>
        </w:numPr>
      </w:pPr>
      <w:r>
        <w:rPr>
          <w:rFonts w:hint="eastAsia"/>
          <w:b/>
          <w:bCs/>
        </w:rPr>
        <w:t>NPC会根据当前资源状况生成不同对话</w:t>
      </w:r>
      <w:r>
        <w:rPr>
          <w:rFonts w:hint="eastAsia"/>
        </w:rPr>
        <w:t>：</w:t>
      </w:r>
    </w:p>
    <w:p w14:paraId="33266BA7">
      <w:pPr>
        <w:numPr>
          <w:ilvl w:val="1"/>
          <w:numId w:val="7"/>
        </w:numPr>
      </w:pPr>
      <w:r>
        <w:rPr>
          <w:rFonts w:hint="eastAsia"/>
        </w:rPr>
        <w:t>能源短缺</w:t>
      </w:r>
      <w:r>
        <w:t xml:space="preserve"> → </w:t>
      </w:r>
      <w:r>
        <w:rPr>
          <w:rFonts w:hint="eastAsia"/>
        </w:rPr>
        <w:t>卡伦：“我们需要更多源，否则防御会崩溃。”</w:t>
      </w:r>
    </w:p>
    <w:p w14:paraId="026E7F82">
      <w:pPr>
        <w:numPr>
          <w:ilvl w:val="1"/>
          <w:numId w:val="7"/>
        </w:numPr>
      </w:pPr>
      <w:r>
        <w:rPr>
          <w:rFonts w:hint="eastAsia"/>
        </w:rPr>
        <w:t>食物充足</w:t>
      </w:r>
      <w:r>
        <w:t xml:space="preserve"> → </w:t>
      </w:r>
      <w:r>
        <w:rPr>
          <w:rFonts w:hint="eastAsia"/>
        </w:rPr>
        <w:t>小胖：“今天有肉吃！心情好多了。”</w:t>
      </w:r>
    </w:p>
    <w:p w14:paraId="5DAF5E6E">
      <w:pPr>
        <w:numPr>
          <w:ilvl w:val="0"/>
          <w:numId w:val="7"/>
        </w:numPr>
      </w:pPr>
      <w:r>
        <w:rPr>
          <w:rFonts w:hint="eastAsia"/>
          <w:b/>
          <w:bCs/>
        </w:rPr>
        <w:t>NPC的信任值变化会直接反馈在AI生成的语言风格中</w:t>
      </w:r>
      <w:r>
        <w:rPr>
          <w:rFonts w:hint="eastAsia"/>
        </w:rPr>
        <w:t>（如高信任值时卡伦会用更亲切的语气）。</w:t>
      </w:r>
    </w:p>
    <w:p w14:paraId="46473394">
      <w:pPr>
        <w:numPr>
          <w:ilvl w:val="0"/>
          <w:numId w:val="7"/>
        </w:numPr>
      </w:pPr>
      <w:r>
        <w:rPr>
          <w:rFonts w:hint="eastAsia"/>
          <w:b/>
          <w:bCs/>
        </w:rPr>
        <w:t>经营决策如果伤害到某个NPC的利益</w:t>
      </w:r>
      <w:r>
        <w:rPr>
          <w:rFonts w:hint="eastAsia"/>
        </w:rPr>
        <w:t>（如拒绝回声集团援助导致监听站被入侵），该NPC会主动找玩家谈话，表达不满或请求改变。</w:t>
      </w:r>
    </w:p>
    <w:p w14:paraId="0902D5C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eastAsia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9.1 经营决策的AI个性化反馈（替代部分预设事件）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br w:type="textWrapping"/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当玩家完成一项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经营决策</w:t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后（如升级、分配资源、拒绝势力），系统会随机选择1-2名关联NPC，根据其性格、当前信任值及对决策的态度，实时生成一段评论对话（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非预设文本</w:t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）。</w:t>
      </w:r>
    </w:p>
    <w:p w14:paraId="752DCB2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触发时机</w:t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：决策立即生效后，或进入基地场景时通过弹出气泡/私信形式展示。</w:t>
      </w:r>
    </w:p>
    <w:p w14:paraId="132C8D3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示例：</w:t>
      </w:r>
    </w:p>
    <w:p w14:paraId="5133885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玩家选择“加大开采”，林博士（信任值低）：“你……你怎么能这样？我见过这种贪婪带来的后果。”</w:t>
      </w:r>
    </w:p>
    <w:p w14:paraId="6F3988FF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玩家选择“接受回声集团援助”，卡伦（信任值中）：“我不同意，但我会服从命令。不过别指望我协助他们。”</w:t>
      </w:r>
    </w:p>
    <w:p w14:paraId="697B9AD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经济性控制：每个经营决策最多触发2条评论，且每天最多触发3次，避免API过载。</w:t>
      </w:r>
    </w:p>
    <w:p w14:paraId="344A6D2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9.2 经营系统触发生成临时NPC</w:t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br w:type="textWrapping"/>
      </w: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在特定经营决策后（如“建造地下监听站”、“升级通讯阵列”），有概率吸引临时NPC访问基地。</w:t>
      </w:r>
      <w:r>
        <w:rPr>
          <w:rFonts w:hint="default" w:ascii="宋体" w:hAnsi="宋体" w:eastAsia="宋体" w:cstheme="minorBidi"/>
          <w:b/>
          <w:bCs/>
          <w:color w:val="000000"/>
          <w:kern w:val="0"/>
          <w:sz w:val="24"/>
          <w:szCs w:val="22"/>
          <w:lang w:val="en-US" w:eastAsia="en-US" w:bidi="ar-SA"/>
        </w:rPr>
        <w:t>例如：</w:t>
      </w:r>
    </w:p>
    <w:p w14:paraId="0EE1661F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监听站建成后，可能吸引一名“流浪科学家”前来求宿，玩家可与其对话（全AI生成），获取随机情报点或触发小型支线。</w:t>
      </w:r>
    </w:p>
    <w:p w14:paraId="74832CEA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防御工事升级后，可能有“难民商人”出现在海岸线，交易特殊物品（如一份旧日志碎片，指向时间重置真相）。</w:t>
      </w:r>
    </w:p>
    <w:p w14:paraId="7439EFD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color w:val="000000"/>
          <w:kern w:val="0"/>
          <w:sz w:val="24"/>
          <w:szCs w:val="22"/>
          <w:lang w:val="en-US" w:eastAsia="en-US" w:bidi="ar-SA"/>
        </w:rPr>
        <w:t>这些临时NPC由AI完全生成，拥有简单记忆（对话内容），离开后消失。他们不会影响主线，但能强化“世界是活的”感受。</w:t>
      </w:r>
    </w:p>
    <w:p w14:paraId="37FBB41B">
      <w:pPr>
        <w:numPr>
          <w:numId w:val="0"/>
        </w:numPr>
        <w:ind w:left="360" w:leftChars="0" w:right="0" w:rightChars="0"/>
      </w:pPr>
    </w:p>
    <w:p w14:paraId="6C90A88A">
      <w:bookmarkStart w:id="18" w:name="_GoBack"/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8"/>
    </w:p>
    <w:bookmarkEnd w:id="16"/>
    <w:p w14:paraId="34F20C06">
      <w:pPr>
        <w:pStyle w:val="5"/>
      </w:pPr>
      <w:bookmarkStart w:id="17" w:name="设计总结"/>
      <w:r>
        <w:t xml:space="preserve">10. </w:t>
      </w:r>
      <w:r>
        <w:rPr>
          <w:rFonts w:hint="eastAsia"/>
        </w:rPr>
        <w:t>设计总结</w:t>
      </w:r>
    </w:p>
    <w:p w14:paraId="4943E5C4">
      <w:pPr>
        <w:numPr>
          <w:ilvl w:val="0"/>
          <w:numId w:val="7"/>
        </w:numPr>
      </w:pPr>
      <w:r>
        <w:rPr>
          <w:rFonts w:hint="eastAsia"/>
        </w:rPr>
        <w:t>经营系统不做数值平衡游戏，而是</w:t>
      </w:r>
      <w:r>
        <w:rPr>
          <w:rFonts w:hint="eastAsia"/>
          <w:b/>
          <w:bCs/>
        </w:rPr>
        <w:t>叙事分支的触发器</w:t>
      </w:r>
      <w:r>
        <w:t>。</w:t>
      </w:r>
    </w:p>
    <w:p w14:paraId="587CB2B8">
      <w:pPr>
        <w:numPr>
          <w:ilvl w:val="0"/>
          <w:numId w:val="7"/>
        </w:numPr>
      </w:pPr>
      <w:r>
        <w:rPr>
          <w:rFonts w:hint="eastAsia"/>
        </w:rPr>
        <w:t>4种资源、5个模块、岸线侵入进度、委任系统，构成简洁但有效的经营层。</w:t>
      </w:r>
    </w:p>
    <w:p w14:paraId="26F9B431">
      <w:pPr>
        <w:numPr>
          <w:ilvl w:val="0"/>
          <w:numId w:val="7"/>
        </w:numPr>
      </w:pPr>
      <w:r>
        <w:rPr>
          <w:rFonts w:hint="eastAsia"/>
        </w:rPr>
        <w:t>玩家花费在经营上的时间应远小于对话，且每个经营操作都应有明确的叙事回报。</w:t>
      </w:r>
    </w:p>
    <w:p w14:paraId="55B07DAB">
      <w:pPr>
        <w:numPr>
          <w:ilvl w:val="0"/>
          <w:numId w:val="7"/>
        </w:numPr>
      </w:pPr>
      <w:r>
        <w:rPr>
          <w:rFonts w:hint="eastAsia"/>
        </w:rPr>
        <w:t>最终，经营历史记录作为隐藏变量，参与结局计算。</w:t>
      </w:r>
    </w:p>
    <w:p w14:paraId="50F38DB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55C3C6">
      <w:pPr>
        <w:pStyle w:val="165"/>
      </w:pPr>
      <w:r>
        <w:rPr>
          <w:rFonts w:hint="eastAsia"/>
          <w:i/>
          <w:iCs/>
        </w:rPr>
        <w:t>本设计可与阴谋文档、人物设定文档配合使用。</w:t>
      </w:r>
    </w:p>
    <w:bookmarkEnd w:id="2"/>
    <w:bookmarkEnd w:id="17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1C44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5FD2"/>
    <w:rsid w:val="00AA1D8D"/>
    <w:rsid w:val="00B47730"/>
    <w:rsid w:val="00CB0664"/>
    <w:rsid w:val="00FC69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First Paragraph"/>
    <w:basedOn w:val="1"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6">
    <w:name w:val="Source Code"/>
    <w:basedOn w:val="1"/>
    <w:uiPriority w:val="0"/>
    <w:pPr>
      <w:wordWrap w:val="0"/>
    </w:pPr>
  </w:style>
  <w:style w:type="character" w:customStyle="1" w:styleId="167">
    <w:name w:val="KeywordTok"/>
    <w:uiPriority w:val="0"/>
    <w:rPr>
      <w:b/>
      <w:color w:val="007020"/>
    </w:rPr>
  </w:style>
  <w:style w:type="character" w:customStyle="1" w:styleId="168">
    <w:name w:val="DataTypeTok"/>
    <w:uiPriority w:val="0"/>
    <w:rPr>
      <w:color w:val="902000"/>
    </w:rPr>
  </w:style>
  <w:style w:type="character" w:customStyle="1" w:styleId="169">
    <w:name w:val="DecValTok"/>
    <w:uiPriority w:val="0"/>
    <w:rPr>
      <w:color w:val="40A070"/>
    </w:rPr>
  </w:style>
  <w:style w:type="character" w:customStyle="1" w:styleId="170">
    <w:name w:val="BaseNTok"/>
    <w:uiPriority w:val="0"/>
    <w:rPr>
      <w:color w:val="40A070"/>
    </w:rPr>
  </w:style>
  <w:style w:type="character" w:customStyle="1" w:styleId="171">
    <w:name w:val="FloatTok"/>
    <w:uiPriority w:val="0"/>
    <w:rPr>
      <w:color w:val="40A070"/>
    </w:rPr>
  </w:style>
  <w:style w:type="character" w:customStyle="1" w:styleId="172">
    <w:name w:val="ConstantTok"/>
    <w:uiPriority w:val="0"/>
    <w:rPr>
      <w:color w:val="880000"/>
    </w:rPr>
  </w:style>
  <w:style w:type="character" w:customStyle="1" w:styleId="173">
    <w:name w:val="CharTok"/>
    <w:uiPriority w:val="0"/>
    <w:rPr>
      <w:color w:val="4070A0"/>
    </w:rPr>
  </w:style>
  <w:style w:type="character" w:customStyle="1" w:styleId="174">
    <w:name w:val="SpecialCharTok"/>
    <w:uiPriority w:val="0"/>
    <w:rPr>
      <w:color w:val="4070A0"/>
    </w:rPr>
  </w:style>
  <w:style w:type="character" w:customStyle="1" w:styleId="175">
    <w:name w:val="StringTok"/>
    <w:uiPriority w:val="0"/>
    <w:rPr>
      <w:color w:val="4070A0"/>
    </w:rPr>
  </w:style>
  <w:style w:type="character" w:customStyle="1" w:styleId="176">
    <w:name w:val="VerbatimStringTok"/>
    <w:uiPriority w:val="0"/>
    <w:rPr>
      <w:color w:val="4070A0"/>
    </w:rPr>
  </w:style>
  <w:style w:type="character" w:customStyle="1" w:styleId="177">
    <w:name w:val="SpecialStringTok"/>
    <w:uiPriority w:val="0"/>
    <w:rPr>
      <w:color w:val="BB6688"/>
    </w:rPr>
  </w:style>
  <w:style w:type="character" w:customStyle="1" w:styleId="178">
    <w:name w:val="ImportTok"/>
    <w:uiPriority w:val="0"/>
    <w:rPr>
      <w:b/>
      <w:color w:val="008000"/>
    </w:rPr>
  </w:style>
  <w:style w:type="character" w:customStyle="1" w:styleId="179">
    <w:name w:val="CommentTok"/>
    <w:uiPriority w:val="0"/>
    <w:rPr>
      <w:i/>
      <w:color w:val="60A0B0"/>
    </w:rPr>
  </w:style>
  <w:style w:type="character" w:customStyle="1" w:styleId="180">
    <w:name w:val="DocumentationTok"/>
    <w:uiPriority w:val="0"/>
    <w:rPr>
      <w:i/>
      <w:color w:val="BA2121"/>
    </w:rPr>
  </w:style>
  <w:style w:type="character" w:customStyle="1" w:styleId="181">
    <w:name w:val="AnnotationTok"/>
    <w:uiPriority w:val="0"/>
    <w:rPr>
      <w:b/>
      <w:i/>
      <w:color w:val="60A0B0"/>
    </w:rPr>
  </w:style>
  <w:style w:type="character" w:customStyle="1" w:styleId="182">
    <w:name w:val="CommentVarTok"/>
    <w:uiPriority w:val="0"/>
    <w:rPr>
      <w:b/>
      <w:i/>
      <w:color w:val="60A0B0"/>
    </w:rPr>
  </w:style>
  <w:style w:type="character" w:customStyle="1" w:styleId="183">
    <w:name w:val="OtherTok"/>
    <w:uiPriority w:val="0"/>
    <w:rPr>
      <w:color w:val="007020"/>
    </w:rPr>
  </w:style>
  <w:style w:type="character" w:customStyle="1" w:styleId="184">
    <w:name w:val="FunctionTok"/>
    <w:uiPriority w:val="0"/>
    <w:rPr>
      <w:color w:val="06287E"/>
    </w:rPr>
  </w:style>
  <w:style w:type="character" w:customStyle="1" w:styleId="185">
    <w:name w:val="VariableTok"/>
    <w:uiPriority w:val="0"/>
    <w:rPr>
      <w:color w:val="19177C"/>
    </w:rPr>
  </w:style>
  <w:style w:type="character" w:customStyle="1" w:styleId="186">
    <w:name w:val="ControlFlowTok"/>
    <w:uiPriority w:val="0"/>
    <w:rPr>
      <w:b/>
      <w:color w:val="007020"/>
    </w:rPr>
  </w:style>
  <w:style w:type="character" w:customStyle="1" w:styleId="187">
    <w:name w:val="OperatorTok"/>
    <w:uiPriority w:val="0"/>
    <w:rPr>
      <w:color w:val="666666"/>
    </w:rPr>
  </w:style>
  <w:style w:type="character" w:customStyle="1" w:styleId="188">
    <w:name w:val="BuiltInTok"/>
    <w:uiPriority w:val="0"/>
    <w:rPr>
      <w:color w:val="008000"/>
    </w:rPr>
  </w:style>
  <w:style w:type="character" w:customStyle="1" w:styleId="189">
    <w:name w:val="ExtensionTok"/>
    <w:uiPriority w:val="0"/>
  </w:style>
  <w:style w:type="character" w:customStyle="1" w:styleId="190">
    <w:name w:val="PreprocessorTok"/>
    <w:uiPriority w:val="0"/>
    <w:rPr>
      <w:color w:val="BC7A00"/>
    </w:rPr>
  </w:style>
  <w:style w:type="character" w:customStyle="1" w:styleId="191">
    <w:name w:val="AttributeTok"/>
    <w:uiPriority w:val="0"/>
    <w:rPr>
      <w:color w:val="7D9029"/>
    </w:rPr>
  </w:style>
  <w:style w:type="character" w:customStyle="1" w:styleId="192">
    <w:name w:val="RegionMarkerTok"/>
    <w:uiPriority w:val="0"/>
  </w:style>
  <w:style w:type="character" w:customStyle="1" w:styleId="193">
    <w:name w:val="InformationTok"/>
    <w:uiPriority w:val="0"/>
    <w:rPr>
      <w:b/>
      <w:i/>
      <w:color w:val="60A0B0"/>
    </w:rPr>
  </w:style>
  <w:style w:type="character" w:customStyle="1" w:styleId="194">
    <w:name w:val="WarningTok"/>
    <w:uiPriority w:val="0"/>
    <w:rPr>
      <w:b/>
      <w:i/>
      <w:color w:val="60A0B0"/>
    </w:rPr>
  </w:style>
  <w:style w:type="character" w:customStyle="1" w:styleId="195">
    <w:name w:val="AlertTok"/>
    <w:uiPriority w:val="0"/>
    <w:rPr>
      <w:b/>
      <w:color w:val="FF0000"/>
    </w:rPr>
  </w:style>
  <w:style w:type="character" w:customStyle="1" w:styleId="196">
    <w:name w:val="ErrorTok"/>
    <w:uiPriority w:val="0"/>
    <w:rPr>
      <w:b/>
      <w:color w:val="FF0000"/>
    </w:rPr>
  </w:style>
  <w:style w:type="character" w:customStyle="1" w:styleId="19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3068</Words>
  <Characters>3254</Characters>
  <Lines>0</Lines>
  <Paragraphs>0</Paragraphs>
  <TotalTime>2</TotalTime>
  <ScaleCrop>false</ScaleCrop>
  <LinksUpToDate>false</LinksUpToDate>
  <CharactersWithSpaces>3324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2026-05-01T14:12:00Z</dcterms:created>
  <dc:creator>璇</dc:creator>
  <cp:lastModifiedBy>璇</cp:lastModifiedBy>
  <dcterms:modified xsi:type="dcterms:W3CDTF">2026-05-05T09:57:51Z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eyJoZGlkIjoiOTc3M2Y5NzIzMDFlZjAyY2Q4Njk5ODkyYjFjNzBiNTQiLCJ1c2VySWQiOiIxMDg3NDIxOTkxIn0=</vt:lpwstr>
  </property>
  <property fmtid="{D5CDD505-2E9C-101B-9397-08002B2CF9AE}" pid="3" name="KSOProductBuildVer">
    <vt:lpwstr>2052-12.1.0.21915</vt:lpwstr>
  </property>
  <property fmtid="{D5CDD505-2E9C-101B-9397-08002B2CF9AE}" pid="4" name="ICV">
    <vt:lpwstr>D4B9DB15C7B747ABB0FE20FC75809FDA_12</vt:lpwstr>
  </property>
</Properties>
</file>