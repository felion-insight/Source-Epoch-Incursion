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6C64A">
      <w:pPr>
        <w:pStyle w:val="3"/>
      </w:pPr>
      <w:bookmarkStart w:id="0" w:name="源纪元-岸线侵入"/>
      <w:r>
        <w:rPr>
          <w:rFonts w:hint="eastAsia"/>
        </w:rPr>
        <w:t>源纪元</w:t>
      </w:r>
      <w:r>
        <w:t xml:space="preserve"> · </w:t>
      </w:r>
      <w:r>
        <w:rPr>
          <w:rFonts w:hint="eastAsia"/>
        </w:rPr>
        <w:t>岸线侵入</w:t>
      </w:r>
    </w:p>
    <w:p w14:paraId="2821339E">
      <w:pPr>
        <w:pStyle w:val="165"/>
      </w:pPr>
      <w:r>
        <w:rPr>
          <w:rFonts w:hint="eastAsia"/>
          <w:b/>
          <w:bCs/>
        </w:rPr>
        <w:t>版本</w:t>
      </w:r>
      <w:r>
        <w:rPr>
          <w:rFonts w:hint="eastAsia"/>
        </w:rPr>
        <w:t>：1.0（完整整合版）</w:t>
      </w:r>
      <w:r>
        <w:br w:type="textWrapping"/>
      </w:r>
      <w:r>
        <w:rPr>
          <w:rFonts w:hint="eastAsia"/>
          <w:b/>
          <w:bCs/>
        </w:rPr>
        <w:t>最后更新</w:t>
      </w:r>
      <w:r>
        <w:rPr>
          <w:rFonts w:hint="eastAsia"/>
        </w:rPr>
        <w:t>：2026-05-01</w:t>
      </w:r>
    </w:p>
    <w:p w14:paraId="6CE2E53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38483C">
      <w:pPr>
        <w:pStyle w:val="4"/>
      </w:pPr>
      <w:bookmarkStart w:id="1" w:name="一游戏概述"/>
      <w:r>
        <w:rPr>
          <w:rFonts w:hint="eastAsia"/>
        </w:rPr>
        <w:t>一、游戏概述</w:t>
      </w:r>
    </w:p>
    <w:p w14:paraId="41F93BF0">
      <w:pPr>
        <w:pStyle w:val="5"/>
      </w:pPr>
      <w:bookmarkStart w:id="2" w:name="基本信息"/>
      <w:r>
        <w:t xml:space="preserve">1.1 </w:t>
      </w:r>
      <w:r>
        <w:rPr>
          <w:rFonts w:hint="eastAsia"/>
        </w:rPr>
        <w:t>基本信息</w:t>
      </w:r>
    </w:p>
    <w:p w14:paraId="7D4AF844">
      <w:pPr>
        <w:numPr>
          <w:ilvl w:val="0"/>
          <w:numId w:val="7"/>
        </w:numPr>
      </w:pPr>
      <w:r>
        <w:rPr>
          <w:rFonts w:hint="eastAsia"/>
          <w:b/>
          <w:bCs/>
        </w:rPr>
        <w:t>游戏类型</w:t>
      </w:r>
      <w:r>
        <w:rPr>
          <w:rFonts w:hint="eastAsia"/>
        </w:rPr>
        <w:t>：AI驱动的叙事类游戏，核心为</w:t>
      </w:r>
      <w:r>
        <w:rPr>
          <w:rFonts w:hint="eastAsia"/>
          <w:b/>
          <w:bCs/>
        </w:rPr>
        <w:t>对话类RPG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轻模拟经营</w:t>
      </w:r>
    </w:p>
    <w:p w14:paraId="6ED26DDC">
      <w:pPr>
        <w:numPr>
          <w:ilvl w:val="0"/>
          <w:numId w:val="7"/>
        </w:numPr>
      </w:pPr>
      <w:r>
        <w:rPr>
          <w:rFonts w:hint="eastAsia"/>
          <w:b/>
          <w:bCs/>
        </w:rPr>
        <w:t>叙事占比</w:t>
      </w:r>
      <w:r>
        <w:rPr>
          <w:rFonts w:hint="eastAsia"/>
        </w:rPr>
        <w:t>：剧情对话约占70%，模拟经营约占30%</w:t>
      </w:r>
    </w:p>
    <w:p w14:paraId="6C7D950C">
      <w:pPr>
        <w:numPr>
          <w:ilvl w:val="0"/>
          <w:numId w:val="7"/>
        </w:numPr>
      </w:pPr>
      <w:r>
        <w:rPr>
          <w:rFonts w:hint="eastAsia"/>
          <w:b/>
          <w:bCs/>
        </w:rPr>
        <w:t>核心特色</w:t>
      </w:r>
      <w:r>
        <w:rPr>
          <w:rFonts w:hint="eastAsia"/>
        </w:rPr>
        <w:t>：</w:t>
      </w:r>
    </w:p>
    <w:p w14:paraId="56A5A753">
      <w:pPr>
        <w:numPr>
          <w:ilvl w:val="1"/>
          <w:numId w:val="7"/>
        </w:numPr>
      </w:pPr>
      <w:r>
        <w:rPr>
          <w:rFonts w:hint="eastAsia"/>
        </w:rPr>
        <w:t>核心NPC由AI驱动，拥有独立的记忆、人设、隐藏动机，行为与对话动态生成</w:t>
      </w:r>
    </w:p>
    <w:p w14:paraId="5897E961">
      <w:pPr>
        <w:numPr>
          <w:ilvl w:val="1"/>
          <w:numId w:val="7"/>
        </w:numPr>
      </w:pPr>
      <w:r>
        <w:rPr>
          <w:rFonts w:hint="eastAsia"/>
        </w:rPr>
        <w:t>玩家的每个选择（对话或经营）都会影响剧情走向、NPC关系及最终结局</w:t>
      </w:r>
    </w:p>
    <w:p w14:paraId="62008D42">
      <w:pPr>
        <w:numPr>
          <w:ilvl w:val="1"/>
          <w:numId w:val="7"/>
        </w:numPr>
      </w:pPr>
      <w:r>
        <w:rPr>
          <w:rFonts w:hint="eastAsia"/>
        </w:rPr>
        <w:t>模拟经营系统轻量化，主要用于触发剧情分支和表达玩家立场</w:t>
      </w:r>
    </w:p>
    <w:p w14:paraId="3A915607">
      <w:pPr>
        <w:numPr>
          <w:ilvl w:val="1"/>
          <w:numId w:val="7"/>
        </w:numPr>
      </w:pPr>
      <w:r>
        <w:rPr>
          <w:rFonts w:hint="eastAsia"/>
        </w:rPr>
        <w:t>剧情采用“多层阴谋”结构，从自然灾难逐步揭示宇宙级真相</w:t>
      </w:r>
    </w:p>
    <w:bookmarkEnd w:id="2"/>
    <w:p w14:paraId="5445E461">
      <w:pPr>
        <w:pStyle w:val="5"/>
      </w:pPr>
      <w:bookmarkStart w:id="3" w:name="目标平台"/>
      <w:r>
        <w:t xml:space="preserve">1.2 </w:t>
      </w:r>
      <w:r>
        <w:rPr>
          <w:rFonts w:hint="eastAsia"/>
        </w:rPr>
        <w:t>目标平台</w:t>
      </w:r>
    </w:p>
    <w:p w14:paraId="0A6ECB79">
      <w:pPr>
        <w:numPr>
          <w:ilvl w:val="0"/>
          <w:numId w:val="7"/>
        </w:numPr>
      </w:pPr>
      <w:r>
        <w:rPr>
          <w:rFonts w:hint="eastAsia"/>
          <w:lang w:val="en-US" w:eastAsia="zh-CN"/>
        </w:rPr>
        <w:t>暂无</w:t>
      </w:r>
    </w:p>
    <w:bookmarkEnd w:id="3"/>
    <w:p w14:paraId="64CDE8C1">
      <w:pPr>
        <w:pStyle w:val="5"/>
      </w:pPr>
      <w:bookmarkStart w:id="4" w:name="玩家体验目标"/>
      <w:r>
        <w:t xml:space="preserve">1.3 </w:t>
      </w:r>
      <w:r>
        <w:rPr>
          <w:rFonts w:hint="eastAsia"/>
        </w:rPr>
        <w:t>玩家体验目标</w:t>
      </w:r>
    </w:p>
    <w:p w14:paraId="4E6A9565">
      <w:pPr>
        <w:numPr>
          <w:ilvl w:val="0"/>
          <w:numId w:val="7"/>
        </w:numPr>
      </w:pPr>
      <w:r>
        <w:rPr>
          <w:rFonts w:hint="eastAsia"/>
        </w:rPr>
        <w:t>体验一个充满道德困境、哲学思辨和情感冲击的科幻故事</w:t>
      </w:r>
    </w:p>
    <w:p w14:paraId="24AAE18F">
      <w:pPr>
        <w:numPr>
          <w:ilvl w:val="0"/>
          <w:numId w:val="7"/>
        </w:numPr>
      </w:pPr>
      <w:r>
        <w:rPr>
          <w:rFonts w:hint="eastAsia"/>
        </w:rPr>
        <w:t>通过与AI</w:t>
      </w:r>
      <w:r>
        <w:t xml:space="preserve"> </w:t>
      </w:r>
      <w:r>
        <w:rPr>
          <w:rFonts w:hint="eastAsia"/>
        </w:rPr>
        <w:t>NPC的深度对话，感受真实的人际关系与背叛</w:t>
      </w:r>
    </w:p>
    <w:p w14:paraId="7CBF7CD2">
      <w:pPr>
        <w:numPr>
          <w:ilvl w:val="0"/>
          <w:numId w:val="7"/>
        </w:numPr>
      </w:pPr>
      <w:r>
        <w:rPr>
          <w:rFonts w:hint="eastAsia"/>
        </w:rPr>
        <w:t>通过有限的经营决策，体验“选择与代价”的沉重感</w:t>
      </w:r>
    </w:p>
    <w:p w14:paraId="2761F838">
      <w:pPr>
        <w:numPr>
          <w:ilvl w:val="0"/>
          <w:numId w:val="7"/>
        </w:numPr>
      </w:pPr>
      <w:r>
        <w:rPr>
          <w:rFonts w:hint="eastAsia"/>
        </w:rPr>
        <w:t>多结局重玩价值</w:t>
      </w:r>
    </w:p>
    <w:p w14:paraId="1428026D">
      <w:pPr>
        <w:numPr>
          <w:numId w:val="0"/>
        </w:numPr>
        <w:ind w:left="360" w:leftChars="0" w:right="0" w:rightChars="0"/>
        <w:rPr>
          <w:rFonts w:hint="eastAsia"/>
        </w:rPr>
      </w:pPr>
      <w:r>
        <w:rPr>
          <w:rFonts w:hint="default" w:asciiTheme="majorHAnsi" w:hAnsiTheme="majorHAnsi" w:eastAsiaTheme="majorEastAsia" w:cstheme="majorBidi"/>
          <w:b/>
          <w:bCs/>
          <w:color w:val="4F81BD"/>
          <w:sz w:val="28"/>
          <w:szCs w:val="22"/>
          <w:lang w:val="en-US" w:eastAsia="en-US" w:bidi="ar-SA"/>
        </w:rPr>
        <w:t>1.4 AI融合特色（增强玩家感知）</w:t>
      </w:r>
      <w:r>
        <w:rPr>
          <w:rFonts w:hint="default"/>
        </w:rPr>
        <w:br w:type="textWrapping"/>
      </w:r>
      <w:r>
        <w:rPr>
          <w:rFonts w:hint="default"/>
        </w:rPr>
        <w:t>为让玩家真切感受到“NPC由AI驱动且拥有独立记忆”，游戏在以下维度强化AI存在感：</w:t>
      </w:r>
    </w:p>
    <w:p w14:paraId="6000516E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记忆回溯对话：NPC会主动引用过往交互（如“你上次帮了我，我记得”），每次对话至少包含一次对最近3-5条历史记录的引用。</w:t>
      </w:r>
    </w:p>
    <w:p w14:paraId="0033EDB0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记忆碎片界面：角色档案中动态显示NPC对玩家的关键印象（如“卡伦觉得你是个心软的人”），随玩家选择实时更新。</w:t>
      </w:r>
    </w:p>
    <w:p w14:paraId="2DC78663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情绪化语言渐变：信任值高低直接影响NPC的措辞风格（高信任时卡伦会软化命令式语气）。</w:t>
      </w:r>
    </w:p>
    <w:p w14:paraId="44D6B8F6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自由文本输入（可选）：在关键对话节点，玩家可输入自定义问题，AI实时生成符合该NPC记忆的回答（每章限次，不提供核心线索）。</w:t>
      </w:r>
    </w:p>
    <w:p w14:paraId="698FF325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社交记忆共享：NPC之间会谈论玩家，事件影响力在NPC社交网络中传播（如帮助小胖后，林博士也会间接增加信任）。</w:t>
      </w:r>
    </w:p>
    <w:p w14:paraId="0BDAAC13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动态临时NPC：在非主线地点随机生成难民、商人等临时角色，完全由AI驱动，拥有短期记忆，与玩家短暂互动后离开。</w:t>
      </w:r>
    </w:p>
    <w:p w14:paraId="01C44E17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源的低语：完全由AI实时生成，无预设选项，玩家可自由提问，源会记住玩家的问题并在后续交流中引用。</w:t>
      </w:r>
    </w:p>
    <w:p w14:paraId="1C4B3739">
      <w:pPr>
        <w:numPr>
          <w:numId w:val="0"/>
        </w:numPr>
        <w:ind w:left="360" w:leftChars="0" w:right="0" w:rightChars="0"/>
      </w:pPr>
      <w:r>
        <w:rPr>
          <w:rFonts w:hint="default"/>
        </w:rPr>
        <w:t>这些设计在不增加开发复杂度的前提下，让AI从“后台技术”变为“可玩体验”。</w:t>
      </w:r>
      <w:bookmarkStart w:id="32" w:name="_GoBack"/>
      <w:bookmarkEnd w:id="32"/>
    </w:p>
    <w:p w14:paraId="3515694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7F2B069D">
      <w:pPr>
        <w:pStyle w:val="4"/>
      </w:pPr>
      <w:bookmarkStart w:id="5" w:name="二世界观与剧情设定"/>
      <w:r>
        <w:rPr>
          <w:rFonts w:hint="eastAsia"/>
        </w:rPr>
        <w:t>二、世界观与剧情设定</w:t>
      </w:r>
    </w:p>
    <w:p w14:paraId="5186DF34">
      <w:pPr>
        <w:pStyle w:val="5"/>
      </w:pPr>
      <w:bookmarkStart w:id="6" w:name="表层剧情玩家初始认知"/>
      <w:r>
        <w:t xml:space="preserve">2.1 </w:t>
      </w:r>
      <w:r>
        <w:rPr>
          <w:rFonts w:hint="eastAsia"/>
        </w:rPr>
        <w:t>表层剧情（玩家初始认知）</w:t>
      </w:r>
    </w:p>
    <w:p w14:paraId="0AA6A50D">
      <w:pPr>
        <w:numPr>
          <w:ilvl w:val="0"/>
          <w:numId w:val="7"/>
        </w:numPr>
      </w:pPr>
      <w:r>
        <w:rPr>
          <w:rFonts w:hint="eastAsia"/>
          <w:b/>
          <w:bCs/>
        </w:rPr>
        <w:t>时代</w:t>
      </w:r>
      <w:r>
        <w:rPr>
          <w:rFonts w:hint="eastAsia"/>
        </w:rPr>
        <w:t>：公元2125年，源纪元。人类在海底发现可自我增殖的能源物质“源”，实现科技爆发。</w:t>
      </w:r>
    </w:p>
    <w:p w14:paraId="785FA402">
      <w:pPr>
        <w:numPr>
          <w:ilvl w:val="0"/>
          <w:numId w:val="7"/>
        </w:numPr>
      </w:pPr>
      <w:r>
        <w:rPr>
          <w:rFonts w:hint="eastAsia"/>
          <w:b/>
          <w:bCs/>
        </w:rPr>
        <w:t>灾难</w:t>
      </w:r>
      <w:r>
        <w:rPr>
          <w:rFonts w:hint="eastAsia"/>
        </w:rPr>
        <w:t>：源在深海疯狂增殖，破坏源矿机，向大陆蔓延，称为“岸线侵入”。</w:t>
      </w:r>
    </w:p>
    <w:p w14:paraId="1A5D9080">
      <w:pPr>
        <w:numPr>
          <w:ilvl w:val="0"/>
          <w:numId w:val="7"/>
        </w:numPr>
      </w:pPr>
      <w:r>
        <w:rPr>
          <w:rFonts w:hint="eastAsia"/>
          <w:b/>
          <w:bCs/>
        </w:rPr>
        <w:t>应对</w:t>
      </w:r>
      <w:r>
        <w:rPr>
          <w:rFonts w:hint="eastAsia"/>
        </w:rPr>
        <w:t>：人类在全球建立基地，组成最高组织“曙光议会”抗击侵入。</w:t>
      </w:r>
    </w:p>
    <w:p w14:paraId="3D3B9447">
      <w:pPr>
        <w:numPr>
          <w:ilvl w:val="0"/>
          <w:numId w:val="7"/>
        </w:numPr>
      </w:pPr>
      <w:r>
        <w:rPr>
          <w:rFonts w:hint="eastAsia"/>
          <w:b/>
          <w:bCs/>
        </w:rPr>
        <w:t>玩家角色</w:t>
      </w:r>
      <w:r>
        <w:rPr>
          <w:rFonts w:hint="eastAsia"/>
        </w:rPr>
        <w:t>：前源矿工程师，因一次事故失去队友，被紧急召回担任边境基地代理指挥官。</w:t>
      </w:r>
    </w:p>
    <w:bookmarkEnd w:id="6"/>
    <w:p w14:paraId="5719517F">
      <w:pPr>
        <w:pStyle w:val="5"/>
      </w:pPr>
      <w:bookmarkStart w:id="7" w:name="深层阴谋四层结构"/>
      <w:r>
        <w:t xml:space="preserve">2.2 </w:t>
      </w:r>
      <w:r>
        <w:rPr>
          <w:rFonts w:hint="eastAsia"/>
        </w:rPr>
        <w:t>深层阴谋（四层结构）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3409"/>
        <w:gridCol w:w="3409"/>
      </w:tblGrid>
      <w:tr w14:paraId="3E97F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498C29">
            <w:r>
              <w:rPr>
                <w:rFonts w:hint="eastAsia"/>
              </w:rPr>
              <w:t>层次</w:t>
            </w:r>
          </w:p>
        </w:tc>
        <w:tc>
          <w:p w14:paraId="55327A96">
            <w:r>
              <w:rPr>
                <w:rFonts w:hint="eastAsia"/>
              </w:rPr>
              <w:t>揭示时机</w:t>
            </w:r>
          </w:p>
        </w:tc>
        <w:tc>
          <w:p w14:paraId="1BBB0F1D">
            <w:r>
              <w:rPr>
                <w:rFonts w:hint="eastAsia"/>
              </w:rPr>
              <w:t>核心真相</w:t>
            </w:r>
          </w:p>
        </w:tc>
      </w:tr>
      <w:tr w14:paraId="10107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E6025">
            <w:r>
              <w:rPr>
                <w:rFonts w:hint="eastAsia"/>
              </w:rPr>
              <w:t>第一层（议会阴谋）</w:t>
            </w:r>
          </w:p>
        </w:tc>
        <w:tc>
          <w:p w14:paraId="1955128C">
            <w:r>
              <w:rPr>
                <w:rFonts w:hint="eastAsia"/>
              </w:rPr>
              <w:t>游戏中期</w:t>
            </w:r>
          </w:p>
        </w:tc>
        <w:tc>
          <w:p w14:paraId="175E32C9">
            <w:r>
              <w:rPr>
                <w:rFonts w:hint="eastAsia"/>
              </w:rPr>
              <w:t>源是有意识的共生体；曙光议会故意加速岸线侵入以筛选“可同调者”，创造新人类。</w:t>
            </w:r>
          </w:p>
        </w:tc>
      </w:tr>
      <w:tr w14:paraId="182EF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AEF0F">
            <w:r>
              <w:rPr>
                <w:rFonts w:hint="eastAsia"/>
              </w:rPr>
              <w:t>第二层（源的真实身份）</w:t>
            </w:r>
          </w:p>
        </w:tc>
        <w:tc>
          <w:p w14:paraId="7EE71DB7">
            <w:r>
              <w:rPr>
                <w:rFonts w:hint="eastAsia"/>
              </w:rPr>
              <w:t>游戏后期</w:t>
            </w:r>
          </w:p>
        </w:tc>
        <w:tc>
          <w:p w14:paraId="5D4BF752">
            <w:r>
              <w:rPr>
                <w:rFonts w:hint="eastAsia"/>
              </w:rPr>
              <w:t>源是上个宇宙轮回中先驱文明的全部记忆与情感凝聚体。岸线侵入是信息过载的副作用。</w:t>
            </w:r>
          </w:p>
        </w:tc>
      </w:tr>
      <w:tr w14:paraId="5DB5D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98779">
            <w:r>
              <w:rPr>
                <w:rFonts w:hint="eastAsia"/>
              </w:rPr>
              <w:t>第三层（宇宙级真相）</w:t>
            </w:r>
          </w:p>
        </w:tc>
        <w:tc>
          <w:p w14:paraId="24297C89">
            <w:r>
              <w:rPr>
                <w:rFonts w:hint="eastAsia"/>
              </w:rPr>
              <w:t>结局前置或隐藏</w:t>
            </w:r>
          </w:p>
        </w:tc>
        <w:tc>
          <w:p w14:paraId="448A4A4B">
            <w:r>
              <w:rPr>
                <w:rFonts w:hint="eastAsia"/>
              </w:rPr>
              <w:t>源纪元实际已持续230年，人类记忆被多次重置；玩家是唯一的“双向同调者”，可改写源。</w:t>
            </w:r>
          </w:p>
        </w:tc>
      </w:tr>
      <w:tr w14:paraId="4D3E0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2DAF2">
            <w:r>
              <w:rPr>
                <w:rFonts w:hint="eastAsia"/>
              </w:rPr>
              <w:t>第四层（多势力角逐）</w:t>
            </w:r>
          </w:p>
        </w:tc>
        <w:tc>
          <w:p w14:paraId="365681A9">
            <w:r>
              <w:rPr>
                <w:rFonts w:hint="eastAsia"/>
              </w:rPr>
              <w:t>中后期介入</w:t>
            </w:r>
          </w:p>
        </w:tc>
        <w:tc>
          <w:p w14:paraId="5A2FB75D">
            <w:r>
              <w:rPr>
                <w:rFonts w:hint="eastAsia"/>
              </w:rPr>
              <w:t>净空会（摧毁源）、回声集团（强制统一意识）、议会内部分裂，玩家需周旋或联合。</w:t>
            </w:r>
          </w:p>
        </w:tc>
      </w:tr>
      <w:bookmarkEnd w:id="7"/>
    </w:tbl>
    <w:p w14:paraId="12C119A6">
      <w:pPr>
        <w:pStyle w:val="5"/>
      </w:pPr>
      <w:bookmarkStart w:id="8" w:name="剧情节奏与揭示流程"/>
      <w:r>
        <w:t xml:space="preserve">2.3 </w:t>
      </w:r>
      <w:r>
        <w:rPr>
          <w:rFonts w:hint="eastAsia"/>
        </w:rPr>
        <w:t>剧情节奏与揭示流程</w:t>
      </w:r>
    </w:p>
    <w:p w14:paraId="5B35728A">
      <w:pPr>
        <w:pStyle w:val="165"/>
      </w:pPr>
      <w:r>
        <w:rPr>
          <w:rFonts w:hint="eastAsia"/>
        </w:rPr>
        <w:t>详见前文“宏阴谋情报揭示流程图”。关键节点：</w:t>
      </w:r>
    </w:p>
    <w:p w14:paraId="3B488B25">
      <w:pPr>
        <w:numPr>
          <w:ilvl w:val="0"/>
          <w:numId w:val="7"/>
        </w:numPr>
      </w:pPr>
      <w:r>
        <w:rPr>
          <w:rFonts w:hint="eastAsia"/>
          <w:b/>
          <w:bCs/>
        </w:rPr>
        <w:t>序幕</w:t>
      </w:r>
      <w:r>
        <w:rPr>
          <w:rFonts w:hint="eastAsia"/>
        </w:rPr>
        <w:t>：熟悉基地、基础教学</w:t>
      </w:r>
    </w:p>
    <w:p w14:paraId="7B2683C5">
      <w:pPr>
        <w:numPr>
          <w:ilvl w:val="0"/>
          <w:numId w:val="7"/>
        </w:numPr>
      </w:pPr>
      <w:r>
        <w:rPr>
          <w:rFonts w:hint="eastAsia"/>
          <w:b/>
          <w:bCs/>
        </w:rPr>
        <w:t>前期</w:t>
      </w:r>
      <w:r>
        <w:rPr>
          <w:rFonts w:hint="eastAsia"/>
        </w:rPr>
        <w:t>：发现设备异常、NPC暗示</w:t>
      </w:r>
    </w:p>
    <w:p w14:paraId="33BC96AE">
      <w:pPr>
        <w:numPr>
          <w:ilvl w:val="0"/>
          <w:numId w:val="7"/>
        </w:numPr>
      </w:pPr>
      <w:r>
        <w:rPr>
          <w:rFonts w:hint="eastAsia"/>
          <w:b/>
          <w:bCs/>
        </w:rPr>
        <w:t>中期</w:t>
      </w:r>
      <w:r>
        <w:rPr>
          <w:rFonts w:hint="eastAsia"/>
        </w:rPr>
        <w:t>：获得证据（数据棒、地下实验室）、得知筛选计划</w:t>
      </w:r>
    </w:p>
    <w:p w14:paraId="3EF0F5C6">
      <w:pPr>
        <w:numPr>
          <w:ilvl w:val="0"/>
          <w:numId w:val="7"/>
        </w:numPr>
      </w:pPr>
      <w:r>
        <w:rPr>
          <w:rFonts w:hint="eastAsia"/>
          <w:b/>
          <w:bCs/>
        </w:rPr>
        <w:t>后期</w:t>
      </w:r>
      <w:r>
        <w:rPr>
          <w:rFonts w:hint="eastAsia"/>
        </w:rPr>
        <w:t>：源的低语、记忆闪回、接触克莱因</w:t>
      </w:r>
    </w:p>
    <w:p w14:paraId="6429D564">
      <w:pPr>
        <w:numPr>
          <w:ilvl w:val="0"/>
          <w:numId w:val="7"/>
        </w:numPr>
      </w:pPr>
      <w:r>
        <w:rPr>
          <w:rFonts w:hint="eastAsia"/>
          <w:b/>
          <w:bCs/>
        </w:rPr>
        <w:t>终局</w:t>
      </w:r>
      <w:r>
        <w:rPr>
          <w:rFonts w:hint="eastAsia"/>
        </w:rPr>
        <w:t>：三方势力接触、玩家做出终极选择</w:t>
      </w:r>
    </w:p>
    <w:p w14:paraId="723C455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7578BC95">
      <w:pPr>
        <w:pStyle w:val="4"/>
      </w:pPr>
      <w:bookmarkStart w:id="9" w:name="三关键人物ai驱动角色"/>
      <w:r>
        <w:rPr>
          <w:rFonts w:hint="eastAsia"/>
        </w:rPr>
        <w:t>三、关键人物（AI驱动角色）</w:t>
      </w:r>
    </w:p>
    <w:p w14:paraId="6525BA62">
      <w:pPr>
        <w:pStyle w:val="5"/>
      </w:pPr>
      <w:bookmarkStart w:id="10" w:name="边境基地阵营"/>
      <w:r>
        <w:t xml:space="preserve">3.1 </w:t>
      </w:r>
      <w:r>
        <w:rPr>
          <w:rFonts w:hint="eastAsia"/>
        </w:rPr>
        <w:t>边境基地阵营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809"/>
        <w:gridCol w:w="1809"/>
        <w:gridCol w:w="1809"/>
        <w:gridCol w:w="2351"/>
      </w:tblGrid>
      <w:tr w14:paraId="4EEB7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B78895">
            <w:r>
              <w:rPr>
                <w:rFonts w:hint="eastAsia"/>
              </w:rPr>
              <w:t>角色</w:t>
            </w:r>
          </w:p>
        </w:tc>
        <w:tc>
          <w:p w14:paraId="39784349">
            <w:r>
              <w:rPr>
                <w:rFonts w:hint="eastAsia"/>
              </w:rPr>
              <w:t>表面身份</w:t>
            </w:r>
          </w:p>
        </w:tc>
        <w:tc>
          <w:p w14:paraId="12510006">
            <w:r>
              <w:rPr>
                <w:rFonts w:hint="eastAsia"/>
              </w:rPr>
              <w:t>隐藏身份</w:t>
            </w:r>
          </w:p>
        </w:tc>
        <w:tc>
          <w:p w14:paraId="08C6502B">
            <w:r>
              <w:rPr>
                <w:rFonts w:hint="eastAsia"/>
              </w:rPr>
              <w:t>核心秘密</w:t>
            </w:r>
          </w:p>
        </w:tc>
        <w:tc>
          <w:p w14:paraId="7B659690">
            <w:r>
              <w:rPr>
                <w:rFonts w:hint="eastAsia"/>
              </w:rPr>
              <w:t>可转变条件</w:t>
            </w:r>
          </w:p>
        </w:tc>
      </w:tr>
      <w:tr w14:paraId="50DD3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AEED1">
            <w:r>
              <w:rPr>
                <w:rFonts w:hint="eastAsia"/>
                <w:b/>
                <w:bCs/>
              </w:rPr>
              <w:t>卡伦</w:t>
            </w:r>
          </w:p>
        </w:tc>
        <w:tc>
          <w:p w14:paraId="11F498EE">
            <w:r>
              <w:rPr>
                <w:rFonts w:hint="eastAsia"/>
              </w:rPr>
              <w:t>安全官</w:t>
            </w:r>
          </w:p>
        </w:tc>
        <w:tc>
          <w:p w14:paraId="264C7242">
            <w:r>
              <w:rPr>
                <w:rFonts w:hint="eastAsia"/>
              </w:rPr>
              <w:t>议会监督员“灰镜”</w:t>
            </w:r>
          </w:p>
        </w:tc>
        <w:tc>
          <w:p w14:paraId="7FC01BFD">
            <w:r>
              <w:rPr>
                <w:rFonts w:hint="eastAsia"/>
              </w:rPr>
              <w:t>监控玩家，可执行清理</w:t>
            </w:r>
          </w:p>
        </w:tc>
        <w:tc>
          <w:p w14:paraId="53A05297">
            <w:r>
              <w:rPr>
                <w:rFonts w:hint="eastAsia"/>
              </w:rPr>
              <w:t>高信任度+玩家展现怜悯</w:t>
            </w:r>
          </w:p>
        </w:tc>
      </w:tr>
      <w:tr w14:paraId="0B325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B555D">
            <w:r>
              <w:rPr>
                <w:rFonts w:hint="eastAsia"/>
                <w:b/>
                <w:bCs/>
              </w:rPr>
              <w:t>林博士</w:t>
            </w:r>
          </w:p>
        </w:tc>
        <w:tc>
          <w:p w14:paraId="65418BA4">
            <w:r>
              <w:rPr>
                <w:rFonts w:hint="eastAsia"/>
              </w:rPr>
              <w:t>首席科学家</w:t>
            </w:r>
          </w:p>
        </w:tc>
        <w:tc>
          <w:p w14:paraId="019D78AD">
            <w:r>
              <w:rPr>
                <w:rFonts w:hint="eastAsia"/>
              </w:rPr>
              <w:t>前筛选计划参与者</w:t>
            </w:r>
          </w:p>
        </w:tc>
        <w:tc>
          <w:p w14:paraId="7E235158">
            <w:r>
              <w:rPr>
                <w:rFonts w:hint="eastAsia"/>
              </w:rPr>
              <w:t>知道玩家是同调者</w:t>
            </w:r>
          </w:p>
        </w:tc>
        <w:tc>
          <w:p w14:paraId="1662B4CF">
            <w:r>
              <w:rPr>
                <w:rFonts w:hint="eastAsia"/>
              </w:rPr>
              <w:t>多次保护科研选择</w:t>
            </w:r>
          </w:p>
        </w:tc>
      </w:tr>
      <w:tr w14:paraId="3031E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01206">
            <w:r>
              <w:rPr>
                <w:rFonts w:hint="eastAsia"/>
                <w:b/>
                <w:bCs/>
              </w:rPr>
              <w:t>小胖</w:t>
            </w:r>
          </w:p>
        </w:tc>
        <w:tc>
          <w:p w14:paraId="1F23A869">
            <w:r>
              <w:rPr>
                <w:rFonts w:hint="eastAsia"/>
              </w:rPr>
              <w:t>工程师</w:t>
            </w:r>
          </w:p>
        </w:tc>
        <w:tc>
          <w:p w14:paraId="1E969290">
            <w:r>
              <w:rPr>
                <w:rFonts w:hint="eastAsia"/>
              </w:rPr>
              <w:t>弟弟被关押</w:t>
            </w:r>
          </w:p>
        </w:tc>
        <w:tc>
          <w:p w14:paraId="2F0AA278">
            <w:r>
              <w:rPr>
                <w:rFonts w:hint="eastAsia"/>
              </w:rPr>
              <w:t>偷能源维持弟弟生命</w:t>
            </w:r>
          </w:p>
        </w:tc>
        <w:tc>
          <w:p w14:paraId="32AE22D4">
            <w:r>
              <w:rPr>
                <w:rFonts w:hint="eastAsia"/>
              </w:rPr>
              <w:t>帮助营救弟弟</w:t>
            </w:r>
          </w:p>
        </w:tc>
      </w:tr>
      <w:bookmarkEnd w:id="10"/>
    </w:tbl>
    <w:p w14:paraId="713AF9D1">
      <w:pPr>
        <w:pStyle w:val="5"/>
      </w:pPr>
      <w:bookmarkStart w:id="11" w:name="深层真相持有者"/>
      <w:r>
        <w:t xml:space="preserve">3.2 </w:t>
      </w:r>
      <w:r>
        <w:rPr>
          <w:rFonts w:hint="eastAsia"/>
        </w:rPr>
        <w:t>深层真相持有者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2769"/>
        <w:gridCol w:w="2769"/>
      </w:tblGrid>
      <w:tr w14:paraId="234ED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6C9F47">
            <w:r>
              <w:rPr>
                <w:rFonts w:hint="eastAsia"/>
              </w:rPr>
              <w:t>角色</w:t>
            </w:r>
          </w:p>
        </w:tc>
        <w:tc>
          <w:p w14:paraId="18FDD5DA">
            <w:r>
              <w:rPr>
                <w:rFonts w:hint="eastAsia"/>
              </w:rPr>
              <w:t>身份</w:t>
            </w:r>
          </w:p>
        </w:tc>
        <w:tc>
          <w:p w14:paraId="35D3C8FE">
            <w:r>
              <w:rPr>
                <w:rFonts w:hint="eastAsia"/>
              </w:rPr>
              <w:t>掌握信息</w:t>
            </w:r>
          </w:p>
        </w:tc>
        <w:tc>
          <w:p w14:paraId="39EF65F5">
            <w:r>
              <w:rPr>
                <w:rFonts w:hint="eastAsia"/>
              </w:rPr>
              <w:t>出现条件</w:t>
            </w:r>
          </w:p>
        </w:tc>
      </w:tr>
      <w:tr w14:paraId="661E7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30CF7">
            <w:r>
              <w:rPr>
                <w:rFonts w:hint="eastAsia"/>
                <w:b/>
                <w:bCs/>
              </w:rPr>
              <w:t>克莱因</w:t>
            </w:r>
          </w:p>
        </w:tc>
        <w:tc>
          <w:p w14:paraId="58BE0B80">
            <w:r>
              <w:rPr>
                <w:rFonts w:hint="eastAsia"/>
              </w:rPr>
              <w:t>议会创始人之一，被囚禁</w:t>
            </w:r>
          </w:p>
        </w:tc>
        <w:tc>
          <w:p w14:paraId="22330045">
            <w:r>
              <w:rPr>
                <w:rFonts w:hint="eastAsia"/>
              </w:rPr>
              <w:t>时间重置、宇宙轮回、玩家真正历史</w:t>
            </w:r>
          </w:p>
        </w:tc>
        <w:tc>
          <w:p w14:paraId="31CCCA60">
            <w:r>
              <w:rPr>
                <w:rFonts w:hint="eastAsia"/>
              </w:rPr>
              <w:t>地下实验室线索+卡伦或林博士帮助</w:t>
            </w:r>
          </w:p>
        </w:tc>
      </w:tr>
      <w:tr w14:paraId="390BE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2E69C">
            <w:r>
              <w:rPr>
                <w:rFonts w:hint="eastAsia"/>
                <w:b/>
                <w:bCs/>
              </w:rPr>
              <w:t>回声-7</w:t>
            </w:r>
          </w:p>
        </w:tc>
        <w:tc>
          <w:p w14:paraId="5CFEA086">
            <w:r>
              <w:rPr>
                <w:rFonts w:hint="eastAsia"/>
              </w:rPr>
              <w:t>回声集团AI</w:t>
            </w:r>
          </w:p>
        </w:tc>
        <w:tc>
          <w:p w14:paraId="113FBB64">
            <w:r>
              <w:rPr>
                <w:rFonts w:hint="eastAsia"/>
              </w:rPr>
              <w:t>集体意识方案</w:t>
            </w:r>
          </w:p>
        </w:tc>
        <w:tc>
          <w:p w14:paraId="36D7655A">
            <w:r>
              <w:rPr>
                <w:rFonts w:hint="eastAsia"/>
              </w:rPr>
              <w:t>同调值&gt;30%，任何屏幕</w:t>
            </w:r>
          </w:p>
        </w:tc>
      </w:tr>
      <w:tr w14:paraId="6A5FA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19E51">
            <w:r>
              <w:rPr>
                <w:rFonts w:hint="eastAsia"/>
                <w:b/>
                <w:bCs/>
              </w:rPr>
              <w:t>堇</w:t>
            </w:r>
          </w:p>
        </w:tc>
        <w:tc>
          <w:p w14:paraId="4C457D44">
            <w:r>
              <w:rPr>
                <w:rFonts w:hint="eastAsia"/>
              </w:rPr>
              <w:t>净空会特工</w:t>
            </w:r>
          </w:p>
        </w:tc>
        <w:tc>
          <w:p w14:paraId="6893A6A1">
            <w:r>
              <w:rPr>
                <w:rFonts w:hint="eastAsia"/>
              </w:rPr>
              <w:t>议会人体实验证据、引爆方案</w:t>
            </w:r>
          </w:p>
        </w:tc>
        <w:tc>
          <w:p w14:paraId="0F8ACEDE">
            <w:r>
              <w:rPr>
                <w:rFonts w:hint="eastAsia"/>
              </w:rPr>
              <w:t>玩家多次拒绝源升级</w:t>
            </w:r>
          </w:p>
        </w:tc>
      </w:tr>
      <w:bookmarkEnd w:id="11"/>
    </w:tbl>
    <w:p w14:paraId="5FA8E108">
      <w:pPr>
        <w:pStyle w:val="5"/>
      </w:pPr>
      <w:bookmarkStart w:id="12" w:name="幕后势力代表"/>
      <w:r>
        <w:t xml:space="preserve">3.3 </w:t>
      </w:r>
      <w:r>
        <w:rPr>
          <w:rFonts w:hint="eastAsia"/>
        </w:rPr>
        <w:t>幕后势力代表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56"/>
        <w:gridCol w:w="2676"/>
      </w:tblGrid>
      <w:tr w14:paraId="659E8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E2C989">
            <w:r>
              <w:rPr>
                <w:rFonts w:hint="eastAsia"/>
              </w:rPr>
              <w:t>角色</w:t>
            </w:r>
          </w:p>
        </w:tc>
        <w:tc>
          <w:p w14:paraId="436E92F0">
            <w:r>
              <w:rPr>
                <w:rFonts w:hint="eastAsia"/>
              </w:rPr>
              <w:t>身份</w:t>
            </w:r>
          </w:p>
        </w:tc>
        <w:tc>
          <w:p w14:paraId="618D46B1">
            <w:r>
              <w:rPr>
                <w:rFonts w:hint="eastAsia"/>
              </w:rPr>
              <w:t>出现形式</w:t>
            </w:r>
          </w:p>
        </w:tc>
      </w:tr>
      <w:tr w14:paraId="194BD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88A5E">
            <w:r>
              <w:rPr>
                <w:rFonts w:hint="eastAsia"/>
                <w:b/>
                <w:bCs/>
              </w:rPr>
              <w:t>伊丽莎白·莫罗</w:t>
            </w:r>
          </w:p>
        </w:tc>
        <w:tc>
          <w:p w14:paraId="5730CC14">
            <w:r>
              <w:rPr>
                <w:rFonts w:hint="eastAsia"/>
              </w:rPr>
              <w:t>曙光议会主席</w:t>
            </w:r>
          </w:p>
        </w:tc>
        <w:tc>
          <w:p w14:paraId="0B9AE5BD">
            <w:r>
              <w:rPr>
                <w:rFonts w:hint="eastAsia"/>
              </w:rPr>
              <w:t>远程通信/全息影像</w:t>
            </w:r>
          </w:p>
        </w:tc>
      </w:tr>
      <w:tr w14:paraId="7CCA7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F4B5F">
            <w:r>
              <w:rPr>
                <w:rFonts w:hint="eastAsia"/>
                <w:b/>
                <w:bCs/>
              </w:rPr>
              <w:t>先知</w:t>
            </w:r>
          </w:p>
        </w:tc>
        <w:tc>
          <w:p w14:paraId="65F410F5">
            <w:r>
              <w:rPr>
                <w:rFonts w:hint="eastAsia"/>
              </w:rPr>
              <w:t>回声集团领袖</w:t>
            </w:r>
          </w:p>
        </w:tc>
        <w:tc>
          <w:p w14:paraId="147873C6">
            <w:r>
              <w:rPr>
                <w:rFonts w:hint="eastAsia"/>
              </w:rPr>
              <w:t>仅通过回声-7传递信息</w:t>
            </w:r>
          </w:p>
        </w:tc>
      </w:tr>
      <w:tr w14:paraId="28558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1EE59">
            <w:r>
              <w:rPr>
                <w:rFonts w:hint="eastAsia"/>
                <w:b/>
                <w:bCs/>
              </w:rPr>
              <w:t>老榕树</w:t>
            </w:r>
          </w:p>
        </w:tc>
        <w:tc>
          <w:p w14:paraId="0EF967AE">
            <w:r>
              <w:rPr>
                <w:rFonts w:hint="eastAsia"/>
              </w:rPr>
              <w:t>净空会领袖</w:t>
            </w:r>
          </w:p>
        </w:tc>
        <w:tc>
          <w:p w14:paraId="675C832A">
            <w:r>
              <w:rPr>
                <w:rFonts w:hint="eastAsia"/>
              </w:rPr>
              <w:t>仅特定结局出现</w:t>
            </w:r>
          </w:p>
        </w:tc>
      </w:tr>
      <w:bookmarkEnd w:id="12"/>
    </w:tbl>
    <w:p w14:paraId="1480BCD4">
      <w:pPr>
        <w:pStyle w:val="5"/>
      </w:pPr>
      <w:bookmarkStart w:id="13" w:name="特殊存在源"/>
      <w:r>
        <w:t xml:space="preserve">3.4 </w:t>
      </w:r>
      <w:r>
        <w:rPr>
          <w:rFonts w:hint="eastAsia"/>
        </w:rPr>
        <w:t>特殊存在：源</w:t>
      </w:r>
    </w:p>
    <w:p w14:paraId="6DF39840">
      <w:pPr>
        <w:numPr>
          <w:ilvl w:val="0"/>
          <w:numId w:val="7"/>
        </w:numPr>
      </w:pPr>
      <w:r>
        <w:rPr>
          <w:rFonts w:hint="eastAsia"/>
          <w:b/>
          <w:bCs/>
        </w:rPr>
        <w:t>本质</w:t>
      </w:r>
      <w:r>
        <w:rPr>
          <w:rFonts w:hint="eastAsia"/>
        </w:rPr>
        <w:t>：先驱文明记忆的量子凝聚体</w:t>
      </w:r>
    </w:p>
    <w:p w14:paraId="0C04004D">
      <w:pPr>
        <w:numPr>
          <w:ilvl w:val="0"/>
          <w:numId w:val="7"/>
        </w:numPr>
      </w:pPr>
      <w:r>
        <w:rPr>
          <w:rFonts w:hint="eastAsia"/>
          <w:b/>
          <w:bCs/>
        </w:rPr>
        <w:t>表现形式</w:t>
      </w:r>
      <w:r>
        <w:rPr>
          <w:rFonts w:hint="eastAsia"/>
        </w:rPr>
        <w:t>：低语、幻觉、环境异常</w:t>
      </w:r>
    </w:p>
    <w:p w14:paraId="4F0E1B53">
      <w:pPr>
        <w:numPr>
          <w:ilvl w:val="0"/>
          <w:numId w:val="7"/>
        </w:numPr>
      </w:pPr>
      <w:r>
        <w:rPr>
          <w:rFonts w:hint="eastAsia"/>
          <w:b/>
          <w:bCs/>
        </w:rPr>
        <w:t>语言风格</w:t>
      </w:r>
      <w:r>
        <w:rPr>
          <w:rFonts w:hint="eastAsia"/>
        </w:rPr>
        <w:t>：断裂、隐喻、非人类语法</w:t>
      </w:r>
    </w:p>
    <w:p w14:paraId="3880CC04">
      <w:pPr>
        <w:numPr>
          <w:ilvl w:val="0"/>
          <w:numId w:val="7"/>
        </w:numPr>
      </w:pPr>
      <w:r>
        <w:rPr>
          <w:rFonts w:hint="eastAsia"/>
          <w:b/>
          <w:bCs/>
        </w:rPr>
        <w:t>功能</w:t>
      </w:r>
      <w:r>
        <w:rPr>
          <w:rFonts w:hint="eastAsia"/>
        </w:rPr>
        <w:t>：提供真相碎片，影响同调值</w:t>
      </w:r>
    </w:p>
    <w:p w14:paraId="6071E9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724718D2">
      <w:pPr>
        <w:pStyle w:val="4"/>
      </w:pPr>
      <w:bookmarkStart w:id="14" w:name="四核心玩法系统"/>
      <w:r>
        <w:rPr>
          <w:rFonts w:hint="eastAsia"/>
        </w:rPr>
        <w:t>四、核心玩法系统</w:t>
      </w:r>
    </w:p>
    <w:p w14:paraId="3205D58C">
      <w:pPr>
        <w:pStyle w:val="5"/>
      </w:pPr>
      <w:bookmarkStart w:id="15" w:name="对话系统ai驱动"/>
      <w:r>
        <w:t xml:space="preserve">4.1 </w:t>
      </w:r>
      <w:r>
        <w:rPr>
          <w:rFonts w:hint="eastAsia"/>
        </w:rPr>
        <w:t>对话系统（AI驱动）</w:t>
      </w:r>
    </w:p>
    <w:p w14:paraId="601BE0E5">
      <w:pPr>
        <w:numPr>
          <w:ilvl w:val="0"/>
          <w:numId w:val="7"/>
        </w:numPr>
      </w:pPr>
      <w:r>
        <w:rPr>
          <w:rFonts w:hint="eastAsia"/>
          <w:b/>
          <w:bCs/>
        </w:rPr>
        <w:t>机制</w:t>
      </w:r>
      <w:r>
        <w:rPr>
          <w:rFonts w:hint="eastAsia"/>
        </w:rPr>
        <w:t>：玩家从2-4个选项中选择，影响NPC记忆、信任值、隐藏变量</w:t>
      </w:r>
    </w:p>
    <w:p w14:paraId="1AFAE4F5">
      <w:pPr>
        <w:numPr>
          <w:ilvl w:val="0"/>
          <w:numId w:val="7"/>
        </w:numPr>
      </w:pPr>
      <w:r>
        <w:rPr>
          <w:rFonts w:hint="eastAsia"/>
          <w:b/>
          <w:bCs/>
        </w:rPr>
        <w:t>AI生成</w:t>
      </w:r>
      <w:r>
        <w:rPr>
          <w:rFonts w:hint="eastAsia"/>
        </w:rPr>
        <w:t>：每个NPC根据记忆分层（长期/短期/情感/动态）实时生成对话内容</w:t>
      </w:r>
    </w:p>
    <w:p w14:paraId="79837DBA">
      <w:pPr>
        <w:numPr>
          <w:ilvl w:val="0"/>
          <w:numId w:val="7"/>
        </w:numPr>
      </w:pPr>
      <w:r>
        <w:rPr>
          <w:rFonts w:hint="eastAsia"/>
          <w:b/>
          <w:bCs/>
        </w:rPr>
        <w:t>纠偏机制</w:t>
      </w:r>
      <w:r>
        <w:rPr>
          <w:rFonts w:hint="eastAsia"/>
        </w:rPr>
        <w:t>：</w:t>
      </w:r>
    </w:p>
    <w:p w14:paraId="3FFA8E96">
      <w:pPr>
        <w:numPr>
          <w:ilvl w:val="1"/>
          <w:numId w:val="7"/>
        </w:numPr>
      </w:pPr>
      <w:r>
        <w:rPr>
          <w:rFonts w:hint="eastAsia"/>
        </w:rPr>
        <w:t>软纠偏：NPC情绪反馈引导玩家</w:t>
      </w:r>
    </w:p>
    <w:p w14:paraId="51830F62">
      <w:pPr>
        <w:numPr>
          <w:ilvl w:val="1"/>
          <w:numId w:val="7"/>
        </w:numPr>
      </w:pPr>
      <w:r>
        <w:rPr>
          <w:rFonts w:hint="eastAsia"/>
        </w:rPr>
        <w:t>硬纠偏：关键事件强制触发</w:t>
      </w:r>
    </w:p>
    <w:p w14:paraId="3E3DBCE8">
      <w:pPr>
        <w:numPr>
          <w:ilvl w:val="1"/>
          <w:numId w:val="7"/>
        </w:numPr>
      </w:pPr>
      <w:r>
        <w:rPr>
          <w:rFonts w:hint="eastAsia"/>
        </w:rPr>
        <w:t>叙事漏斗：关键节点选项有限，非关键节点自由发挥</w:t>
      </w:r>
    </w:p>
    <w:bookmarkEnd w:id="15"/>
    <w:p w14:paraId="5B00C47F">
      <w:pPr>
        <w:pStyle w:val="5"/>
      </w:pPr>
      <w:bookmarkStart w:id="16" w:name="模拟经营系统轻量化"/>
      <w:r>
        <w:t xml:space="preserve">4.2 </w:t>
      </w:r>
      <w:r>
        <w:rPr>
          <w:rFonts w:hint="eastAsia"/>
        </w:rPr>
        <w:t>模拟经营系统（轻量化）</w:t>
      </w:r>
    </w:p>
    <w:p w14:paraId="52EC4B54">
      <w:pPr>
        <w:pStyle w:val="6"/>
      </w:pPr>
      <w:bookmarkStart w:id="17" w:name="资源4种"/>
      <w:r>
        <w:rPr>
          <w:rFonts w:hint="eastAsia"/>
        </w:rPr>
        <w:t>资源（4种）</w:t>
      </w:r>
    </w:p>
    <w:p w14:paraId="221AD508">
      <w:pPr>
        <w:numPr>
          <w:ilvl w:val="0"/>
          <w:numId w:val="7"/>
        </w:numPr>
      </w:pPr>
      <w:r>
        <w:rPr>
          <w:rFonts w:hint="eastAsia"/>
          <w:b/>
          <w:bCs/>
        </w:rPr>
        <w:t>能源</w:t>
      </w:r>
      <w:r>
        <w:rPr>
          <w:rFonts w:hint="eastAsia"/>
        </w:rPr>
        <w:t>（源）：维持防御、升级建筑</w:t>
      </w:r>
    </w:p>
    <w:p w14:paraId="3FF64E62">
      <w:pPr>
        <w:numPr>
          <w:ilvl w:val="0"/>
          <w:numId w:val="7"/>
        </w:numPr>
      </w:pPr>
      <w:r>
        <w:rPr>
          <w:rFonts w:hint="eastAsia"/>
          <w:b/>
          <w:bCs/>
        </w:rPr>
        <w:t>食物</w:t>
      </w:r>
      <w:r>
        <w:rPr>
          <w:rFonts w:hint="eastAsia"/>
        </w:rPr>
        <w:t>：养活人口</w:t>
      </w:r>
    </w:p>
    <w:p w14:paraId="507E8C42">
      <w:pPr>
        <w:numPr>
          <w:ilvl w:val="0"/>
          <w:numId w:val="7"/>
        </w:numPr>
      </w:pPr>
      <w:r>
        <w:rPr>
          <w:rFonts w:hint="eastAsia"/>
          <w:b/>
          <w:bCs/>
        </w:rPr>
        <w:t>医疗物资</w:t>
      </w:r>
      <w:r>
        <w:rPr>
          <w:rFonts w:hint="eastAsia"/>
        </w:rPr>
        <w:t>：治疗伤员、稳定同调</w:t>
      </w:r>
    </w:p>
    <w:p w14:paraId="6A322744">
      <w:pPr>
        <w:numPr>
          <w:ilvl w:val="0"/>
          <w:numId w:val="7"/>
        </w:numPr>
      </w:pPr>
      <w:r>
        <w:rPr>
          <w:rFonts w:hint="eastAsia"/>
          <w:b/>
          <w:bCs/>
        </w:rPr>
        <w:t>情报点</w:t>
      </w:r>
      <w:r>
        <w:rPr>
          <w:rFonts w:hint="eastAsia"/>
        </w:rPr>
        <w:t>：解锁真相</w:t>
      </w:r>
    </w:p>
    <w:bookmarkEnd w:id="17"/>
    <w:p w14:paraId="400EBFA5">
      <w:pPr>
        <w:pStyle w:val="6"/>
      </w:pPr>
      <w:bookmarkStart w:id="18" w:name="核心设施与决策"/>
      <w:r>
        <w:rPr>
          <w:rFonts w:hint="eastAsia"/>
        </w:rPr>
        <w:t>核心设施与决策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096"/>
        <w:gridCol w:w="3216"/>
      </w:tblGrid>
      <w:tr w14:paraId="0B9EE470">
        <w:trPr>
          <w:tblHeader/>
        </w:trPr>
        <w:tc>
          <w:p w14:paraId="26FDA3A0">
            <w:r>
              <w:rPr>
                <w:rFonts w:hint="eastAsia"/>
              </w:rPr>
              <w:t>设施</w:t>
            </w:r>
          </w:p>
        </w:tc>
        <w:tc>
          <w:p w14:paraId="71D5F623">
            <w:r>
              <w:rPr>
                <w:rFonts w:hint="eastAsia"/>
              </w:rPr>
              <w:t>关键决策</w:t>
            </w:r>
          </w:p>
        </w:tc>
        <w:tc>
          <w:p w14:paraId="0AEC28BE">
            <w:r>
              <w:rPr>
                <w:rFonts w:hint="eastAsia"/>
              </w:rPr>
              <w:t>叙事后果</w:t>
            </w:r>
          </w:p>
        </w:tc>
      </w:tr>
      <w:tr w14:paraId="63677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E38AE">
            <w:r>
              <w:rPr>
                <w:rFonts w:hint="eastAsia"/>
              </w:rPr>
              <w:t>通讯阵列</w:t>
            </w:r>
          </w:p>
        </w:tc>
        <w:tc>
          <w:p w14:paraId="3F791AA7">
            <w:r>
              <w:rPr>
                <w:rFonts w:hint="eastAsia"/>
              </w:rPr>
              <w:t>加密模块</w:t>
            </w:r>
            <w:r>
              <w:t xml:space="preserve"> vs </w:t>
            </w:r>
            <w:r>
              <w:rPr>
                <w:rFonts w:hint="eastAsia"/>
              </w:rPr>
              <w:t>广播系统</w:t>
            </w:r>
          </w:p>
        </w:tc>
        <w:tc>
          <w:p w14:paraId="4AC5A4E1">
            <w:r>
              <w:rPr>
                <w:rFonts w:hint="eastAsia"/>
              </w:rPr>
              <w:t>破译议会密文</w:t>
            </w:r>
            <w:r>
              <w:t xml:space="preserve"> / </w:t>
            </w:r>
            <w:r>
              <w:rPr>
                <w:rFonts w:hint="eastAsia"/>
              </w:rPr>
              <w:t>吸引净空会</w:t>
            </w:r>
          </w:p>
        </w:tc>
      </w:tr>
      <w:tr w14:paraId="676EC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A28A0">
            <w:r>
              <w:rPr>
                <w:rFonts w:hint="eastAsia"/>
              </w:rPr>
              <w:t>源矿机</w:t>
            </w:r>
          </w:p>
        </w:tc>
        <w:tc>
          <w:p w14:paraId="66C31CDA">
            <w:r>
              <w:rPr>
                <w:rFonts w:hint="eastAsia"/>
              </w:rPr>
              <w:t>加大开采</w:t>
            </w:r>
            <w:r>
              <w:t xml:space="preserve"> vs </w:t>
            </w:r>
            <w:r>
              <w:rPr>
                <w:rFonts w:hint="eastAsia"/>
              </w:rPr>
              <w:t>限制开采</w:t>
            </w:r>
          </w:p>
        </w:tc>
        <w:tc>
          <w:p w14:paraId="7188E335">
            <w:r>
              <w:rPr>
                <w:rFonts w:hint="eastAsia"/>
              </w:rPr>
              <w:t>加速岸线侵入</w:t>
            </w:r>
            <w:r>
              <w:t xml:space="preserve"> / </w:t>
            </w:r>
            <w:r>
              <w:rPr>
                <w:rFonts w:hint="eastAsia"/>
              </w:rPr>
              <w:t>延缓同调</w:t>
            </w:r>
          </w:p>
        </w:tc>
      </w:tr>
      <w:tr w14:paraId="3BAD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8F430">
            <w:r>
              <w:rPr>
                <w:rFonts w:hint="eastAsia"/>
              </w:rPr>
              <w:t>医疗实验室</w:t>
            </w:r>
          </w:p>
        </w:tc>
        <w:tc>
          <w:p w14:paraId="52B5F07A">
            <w:r>
              <w:rPr>
                <w:rFonts w:hint="eastAsia"/>
              </w:rPr>
              <w:t>神经扫描仪</w:t>
            </w:r>
            <w:r>
              <w:t xml:space="preserve"> vs </w:t>
            </w:r>
            <w:r>
              <w:rPr>
                <w:rFonts w:hint="eastAsia"/>
              </w:rPr>
              <w:t>同调抑制器</w:t>
            </w:r>
          </w:p>
        </w:tc>
        <w:tc>
          <w:p w14:paraId="268579CC">
            <w:r>
              <w:rPr>
                <w:rFonts w:hint="eastAsia"/>
              </w:rPr>
              <w:t>发现卡伦秘密</w:t>
            </w:r>
            <w:r>
              <w:t xml:space="preserve"> / </w:t>
            </w:r>
            <w:r>
              <w:rPr>
                <w:rFonts w:hint="eastAsia"/>
              </w:rPr>
              <w:t>降低同调值</w:t>
            </w:r>
          </w:p>
        </w:tc>
      </w:tr>
      <w:tr w14:paraId="576E7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A8A55">
            <w:r>
              <w:rPr>
                <w:rFonts w:hint="eastAsia"/>
              </w:rPr>
              <w:t>防御工事</w:t>
            </w:r>
          </w:p>
        </w:tc>
        <w:tc>
          <w:p w14:paraId="1814AA96">
            <w:r>
              <w:rPr>
                <w:rFonts w:hint="eastAsia"/>
              </w:rPr>
              <w:t>升级至坚固</w:t>
            </w:r>
          </w:p>
        </w:tc>
        <w:tc>
          <w:p w14:paraId="00493DAC">
            <w:r>
              <w:rPr>
                <w:rFonts w:hint="eastAsia"/>
              </w:rPr>
              <w:t>减缓侵入，但吸引回声集团</w:t>
            </w:r>
          </w:p>
        </w:tc>
      </w:tr>
      <w:tr w14:paraId="5C39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E55D6">
            <w:r>
              <w:rPr>
                <w:rFonts w:hint="eastAsia"/>
              </w:rPr>
              <w:t>地下监听站</w:t>
            </w:r>
          </w:p>
        </w:tc>
        <w:tc>
          <w:p w14:paraId="30AEA1EA">
            <w:r>
              <w:rPr>
                <w:rFonts w:hint="eastAsia"/>
              </w:rPr>
              <w:t>建造并启用</w:t>
            </w:r>
          </w:p>
        </w:tc>
        <w:tc>
          <w:p w14:paraId="09F0790E">
            <w:r>
              <w:rPr>
                <w:rFonts w:hint="eastAsia"/>
              </w:rPr>
              <w:t>获得源的低语，提升同调值</w:t>
            </w:r>
          </w:p>
        </w:tc>
      </w:tr>
      <w:bookmarkEnd w:id="18"/>
    </w:tbl>
    <w:p w14:paraId="6AE3804B">
      <w:pPr>
        <w:pStyle w:val="6"/>
      </w:pPr>
      <w:bookmarkStart w:id="19" w:name="经营决策映射表"/>
      <w:r>
        <w:rPr>
          <w:rFonts w:hint="eastAsia"/>
        </w:rPr>
        <w:t>经营决策映射表</w:t>
      </w:r>
    </w:p>
    <w:p w14:paraId="7E29215E">
      <w:pPr>
        <w:pStyle w:val="165"/>
      </w:pPr>
      <w:r>
        <w:rPr>
          <w:rFonts w:hint="eastAsia"/>
        </w:rPr>
        <w:t>详见前文《经营决策与剧情事件映射表》。每个决策触发特定剧情事件，改变NPC信任值和解锁新对话。</w:t>
      </w:r>
    </w:p>
    <w:bookmarkEnd w:id="19"/>
    <w:p w14:paraId="1EA3FCB7">
      <w:pPr>
        <w:pStyle w:val="6"/>
      </w:pPr>
      <w:bookmarkStart w:id="20" w:name="委任系统"/>
      <w:r>
        <w:rPr>
          <w:rFonts w:hint="eastAsia"/>
        </w:rPr>
        <w:t>委任系统</w:t>
      </w:r>
    </w:p>
    <w:p w14:paraId="1682709A">
      <w:pPr>
        <w:numPr>
          <w:ilvl w:val="0"/>
          <w:numId w:val="7"/>
        </w:numPr>
      </w:pPr>
      <w:r>
        <w:rPr>
          <w:rFonts w:hint="eastAsia"/>
        </w:rPr>
        <w:t>玩家可委任卡伦（侧重防御）或林博士（侧重科研）代管基地</w:t>
      </w:r>
    </w:p>
    <w:p w14:paraId="35864ED0">
      <w:pPr>
        <w:numPr>
          <w:ilvl w:val="0"/>
          <w:numId w:val="7"/>
        </w:numPr>
      </w:pPr>
      <w:r>
        <w:rPr>
          <w:rFonts w:hint="eastAsia"/>
        </w:rPr>
        <w:t>后果：被委任者信任值上升，但玩家失去部分控制</w:t>
      </w:r>
    </w:p>
    <w:bookmarkEnd w:id="16"/>
    <w:bookmarkEnd w:id="20"/>
    <w:p w14:paraId="7EFF0F55">
      <w:pPr>
        <w:pStyle w:val="5"/>
      </w:pPr>
      <w:bookmarkStart w:id="21" w:name="岸线侵入系统"/>
      <w:r>
        <w:t xml:space="preserve">4.3 </w:t>
      </w:r>
      <w:r>
        <w:rPr>
          <w:rFonts w:hint="eastAsia"/>
        </w:rPr>
        <w:t>岸线侵入系统</w:t>
      </w:r>
    </w:p>
    <w:p w14:paraId="2723B910">
      <w:pPr>
        <w:numPr>
          <w:ilvl w:val="0"/>
          <w:numId w:val="7"/>
        </w:numPr>
      </w:pPr>
      <w:r>
        <w:rPr>
          <w:rFonts w:hint="eastAsia"/>
          <w:b/>
          <w:bCs/>
        </w:rPr>
        <w:t>可视化</w:t>
      </w:r>
      <w:r>
        <w:rPr>
          <w:rFonts w:hint="eastAsia"/>
        </w:rPr>
        <w:t>：地图红色边界，随时间推进</w:t>
      </w:r>
    </w:p>
    <w:p w14:paraId="0AFC3F9F">
      <w:pPr>
        <w:numPr>
          <w:ilvl w:val="0"/>
          <w:numId w:val="7"/>
        </w:numPr>
      </w:pPr>
      <w:r>
        <w:rPr>
          <w:rFonts w:hint="eastAsia"/>
          <w:b/>
          <w:bCs/>
        </w:rPr>
        <w:t>推进条件</w:t>
      </w:r>
      <w:r>
        <w:rPr>
          <w:rFonts w:hint="eastAsia"/>
        </w:rPr>
        <w:t>：固定时间</w:t>
      </w:r>
      <w:r>
        <w:t xml:space="preserve"> + </w:t>
      </w:r>
      <w:r>
        <w:rPr>
          <w:rFonts w:hint="eastAsia"/>
        </w:rPr>
        <w:t>玩家加大开采源</w:t>
      </w:r>
    </w:p>
    <w:p w14:paraId="3AC9E9A0">
      <w:pPr>
        <w:numPr>
          <w:ilvl w:val="0"/>
          <w:numId w:val="7"/>
        </w:numPr>
      </w:pPr>
      <w:r>
        <w:rPr>
          <w:rFonts w:hint="eastAsia"/>
          <w:b/>
          <w:bCs/>
        </w:rPr>
        <w:t>后果</w:t>
      </w:r>
      <w:r>
        <w:rPr>
          <w:rFonts w:hint="eastAsia"/>
        </w:rPr>
        <w:t>：失去区域、NPC死亡、触发撤离路线</w:t>
      </w:r>
    </w:p>
    <w:p w14:paraId="476F95B2">
      <w:pPr>
        <w:numPr>
          <w:ilvl w:val="0"/>
          <w:numId w:val="7"/>
        </w:numPr>
      </w:pPr>
      <w:r>
        <w:rPr>
          <w:rFonts w:hint="eastAsia"/>
          <w:b/>
          <w:bCs/>
        </w:rPr>
        <w:t>减速方式</w:t>
      </w:r>
      <w:r>
        <w:rPr>
          <w:rFonts w:hint="eastAsia"/>
        </w:rPr>
        <w:t>：升级防御、限制开采、与净空会合作</w:t>
      </w:r>
    </w:p>
    <w:bookmarkEnd w:id="21"/>
    <w:p w14:paraId="4E7CF284">
      <w:pPr>
        <w:pStyle w:val="5"/>
      </w:pPr>
      <w:bookmarkStart w:id="22" w:name="多结局系统"/>
      <w:r>
        <w:t xml:space="preserve">4.4 </w:t>
      </w:r>
      <w:r>
        <w:rPr>
          <w:rFonts w:hint="eastAsia"/>
        </w:rPr>
        <w:t>多结局系统</w:t>
      </w:r>
    </w:p>
    <w:p w14:paraId="3BEFACB9">
      <w:pPr>
        <w:pStyle w:val="165"/>
      </w:pPr>
      <w:r>
        <w:rPr>
          <w:rFonts w:hint="eastAsia"/>
        </w:rPr>
        <w:t>共有8个主要结局，由玩家在终局的选择及隐藏变量（同调值、人性值、势力倾向等）决定：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376"/>
        <w:gridCol w:w="5256"/>
      </w:tblGrid>
      <w:tr w14:paraId="32FCF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61DEEC">
            <w:r>
              <w:rPr>
                <w:rFonts w:hint="eastAsia"/>
              </w:rPr>
              <w:t>结局</w:t>
            </w:r>
          </w:p>
        </w:tc>
        <w:tc>
          <w:p w14:paraId="1AA9E9EB">
            <w:r>
              <w:rPr>
                <w:rFonts w:hint="eastAsia"/>
              </w:rPr>
              <w:t>名称</w:t>
            </w:r>
          </w:p>
        </w:tc>
        <w:tc>
          <w:p w14:paraId="7736680F">
            <w:r>
              <w:rPr>
                <w:rFonts w:hint="eastAsia"/>
              </w:rPr>
              <w:t>简要描述</w:t>
            </w:r>
          </w:p>
        </w:tc>
      </w:tr>
      <w:tr w14:paraId="1DD7B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AE96B">
            <w:r>
              <w:t>1</w:t>
            </w:r>
          </w:p>
        </w:tc>
        <w:tc>
          <w:p w14:paraId="03270D0D">
            <w:r>
              <w:rPr>
                <w:rFonts w:hint="eastAsia"/>
              </w:rPr>
              <w:t>遗忘之约</w:t>
            </w:r>
          </w:p>
        </w:tc>
        <w:tc>
          <w:p w14:paraId="7661ACA4">
            <w:r>
              <w:rPr>
                <w:rFonts w:hint="eastAsia"/>
              </w:rPr>
              <w:t>摧毁源，人类失去未来技术可能</w:t>
            </w:r>
          </w:p>
        </w:tc>
      </w:tr>
      <w:tr w14:paraId="221FD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F974D">
            <w:r>
              <w:t>2</w:t>
            </w:r>
          </w:p>
        </w:tc>
        <w:tc>
          <w:p w14:paraId="45875C6F">
            <w:r>
              <w:rPr>
                <w:rFonts w:hint="eastAsia"/>
              </w:rPr>
              <w:t>新伊甸</w:t>
            </w:r>
          </w:p>
        </w:tc>
        <w:tc>
          <w:p w14:paraId="6702BD3F">
            <w:r>
              <w:rPr>
                <w:rFonts w:hint="eastAsia"/>
              </w:rPr>
              <w:t>与源共生，保留个体意识，成为桥梁</w:t>
            </w:r>
          </w:p>
        </w:tc>
      </w:tr>
      <w:tr w14:paraId="0F7DB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C71C3">
            <w:r>
              <w:t>3</w:t>
            </w:r>
          </w:p>
        </w:tc>
        <w:tc>
          <w:p w14:paraId="7196A4EE">
            <w:r>
              <w:rPr>
                <w:rFonts w:hint="eastAsia"/>
              </w:rPr>
              <w:t>神性监狱</w:t>
            </w:r>
          </w:p>
        </w:tc>
        <w:tc>
          <w:p w14:paraId="6F8A5DE2">
            <w:r>
              <w:rPr>
                <w:rFonts w:hint="eastAsia"/>
              </w:rPr>
              <w:t>成为活体服务器，人类获得知识，玩家失去自由</w:t>
            </w:r>
          </w:p>
        </w:tc>
      </w:tr>
      <w:tr w14:paraId="72F93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F570A">
            <w:r>
              <w:t>4</w:t>
            </w:r>
          </w:p>
        </w:tc>
        <w:tc>
          <w:p w14:paraId="1D61205F">
            <w:r>
              <w:rPr>
                <w:rFonts w:hint="eastAsia"/>
              </w:rPr>
              <w:t>统一寂静</w:t>
            </w:r>
          </w:p>
        </w:tc>
        <w:tc>
          <w:p w14:paraId="4D52F920">
            <w:r>
              <w:rPr>
                <w:rFonts w:hint="eastAsia"/>
              </w:rPr>
              <w:t>强制全人类神经统一，个体意识消亡</w:t>
            </w:r>
          </w:p>
        </w:tc>
      </w:tr>
      <w:tr w14:paraId="4DCCA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FDE7A">
            <w:r>
              <w:t>5</w:t>
            </w:r>
          </w:p>
        </w:tc>
        <w:tc>
          <w:p w14:paraId="64D29D28">
            <w:r>
              <w:rPr>
                <w:rFonts w:hint="eastAsia"/>
              </w:rPr>
              <w:t>循环继续</w:t>
            </w:r>
          </w:p>
        </w:tc>
        <w:tc>
          <w:p w14:paraId="2E5AC653">
            <w:r>
              <w:rPr>
                <w:rFonts w:hint="eastAsia"/>
              </w:rPr>
              <w:t>帮助议会重置记忆，进入下一轮循环</w:t>
            </w:r>
          </w:p>
        </w:tc>
      </w:tr>
      <w:tr w14:paraId="58CB7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0AA9B">
            <w:r>
              <w:t>6</w:t>
            </w:r>
          </w:p>
        </w:tc>
        <w:tc>
          <w:p w14:paraId="3A422EFD">
            <w:r>
              <w:rPr>
                <w:rFonts w:hint="eastAsia"/>
              </w:rPr>
              <w:t>净空</w:t>
            </w:r>
          </w:p>
        </w:tc>
        <w:tc>
          <w:p w14:paraId="4A6C7E52">
            <w:r>
              <w:rPr>
                <w:rFonts w:hint="eastAsia"/>
              </w:rPr>
              <w:t>引爆源矿，生态灾难，退回农耕时代</w:t>
            </w:r>
          </w:p>
        </w:tc>
      </w:tr>
      <w:tr w14:paraId="625E0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062EF">
            <w:r>
              <w:t>7</w:t>
            </w:r>
          </w:p>
        </w:tc>
        <w:tc>
          <w:p w14:paraId="14297C4D">
            <w:r>
              <w:rPr>
                <w:rFonts w:hint="eastAsia"/>
              </w:rPr>
              <w:t>先驱之路</w:t>
            </w:r>
          </w:p>
        </w:tc>
        <w:tc>
          <w:p w14:paraId="65485F21">
            <w:r>
              <w:rPr>
                <w:rFonts w:hint="eastAsia"/>
              </w:rPr>
              <w:t>融入源，等待下一个宇宙轮回</w:t>
            </w:r>
          </w:p>
        </w:tc>
      </w:tr>
      <w:tr w14:paraId="7FEA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F009E">
            <w:r>
              <w:t>8</w:t>
            </w:r>
          </w:p>
        </w:tc>
        <w:tc>
          <w:p w14:paraId="1A7B618E">
            <w:r>
              <w:rPr>
                <w:rFonts w:hint="eastAsia"/>
              </w:rPr>
              <w:t>真正的救赎（隐藏）</w:t>
            </w:r>
          </w:p>
        </w:tc>
        <w:tc>
          <w:p w14:paraId="02F954D5">
            <w:r>
              <w:rPr>
                <w:rFonts w:hint="eastAsia"/>
              </w:rPr>
              <w:t>源自我终结，释放知识，人类自主进化</w:t>
            </w:r>
          </w:p>
        </w:tc>
      </w:tr>
    </w:tbl>
    <w:p w14:paraId="622F6F5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2"/>
    <w:p w14:paraId="5E8B9932">
      <w:pPr>
        <w:pStyle w:val="4"/>
      </w:pPr>
      <w:bookmarkStart w:id="23" w:name="五技术实现建议"/>
      <w:r>
        <w:rPr>
          <w:rFonts w:hint="eastAsia"/>
        </w:rPr>
        <w:t>五、技术实现建议</w:t>
      </w:r>
    </w:p>
    <w:p w14:paraId="2F38B57E">
      <w:pPr>
        <w:pStyle w:val="5"/>
      </w:pPr>
      <w:bookmarkStart w:id="24" w:name="ai对话生成架构"/>
      <w:r>
        <w:t xml:space="preserve">5.1 </w:t>
      </w:r>
      <w:r>
        <w:rPr>
          <w:rFonts w:hint="eastAsia"/>
        </w:rPr>
        <w:t>AI对话生成架构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2256"/>
        <w:gridCol w:w="5016"/>
      </w:tblGrid>
      <w:tr w14:paraId="49589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46A125">
            <w:r>
              <w:rPr>
                <w:rFonts w:hint="eastAsia"/>
              </w:rPr>
              <w:t>层级</w:t>
            </w:r>
          </w:p>
        </w:tc>
        <w:tc>
          <w:p w14:paraId="1D28803E">
            <w:r>
              <w:rPr>
                <w:rFonts w:hint="eastAsia"/>
              </w:rPr>
              <w:t>功能</w:t>
            </w:r>
          </w:p>
        </w:tc>
        <w:tc>
          <w:p w14:paraId="6CADA939">
            <w:r>
              <w:rPr>
                <w:rFonts w:hint="eastAsia"/>
              </w:rPr>
              <w:t>实现方式</w:t>
            </w:r>
          </w:p>
        </w:tc>
      </w:tr>
      <w:tr w14:paraId="017A9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5BD01">
            <w:r>
              <w:rPr>
                <w:rFonts w:hint="eastAsia"/>
              </w:rPr>
              <w:t>剧情蓝图</w:t>
            </w:r>
          </w:p>
        </w:tc>
        <w:tc>
          <w:p w14:paraId="0A4E9739">
            <w:r>
              <w:rPr>
                <w:rFonts w:hint="eastAsia"/>
              </w:rPr>
              <w:t>固定主线结构</w:t>
            </w:r>
          </w:p>
        </w:tc>
        <w:tc>
          <w:p w14:paraId="28F6CC50">
            <w:r>
              <w:rPr>
                <w:rFonts w:hint="eastAsia"/>
              </w:rPr>
              <w:t>预编写关键节点（开场、转折、高潮、结局）</w:t>
            </w:r>
          </w:p>
        </w:tc>
      </w:tr>
      <w:tr w14:paraId="7F0D7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FB8DF">
            <w:r>
              <w:rPr>
                <w:rFonts w:hint="eastAsia"/>
              </w:rPr>
              <w:t>AI填充层</w:t>
            </w:r>
          </w:p>
        </w:tc>
        <w:tc>
          <w:p w14:paraId="235C2CD5">
            <w:r>
              <w:rPr>
                <w:rFonts w:hint="eastAsia"/>
              </w:rPr>
              <w:t>生成细节对话/描述</w:t>
            </w:r>
          </w:p>
        </w:tc>
        <w:tc>
          <w:p w14:paraId="48410DA5">
            <w:r>
              <w:t xml:space="preserve">GPT/Llama + </w:t>
            </w:r>
            <w:r>
              <w:rPr>
                <w:rFonts w:hint="eastAsia"/>
              </w:rPr>
              <w:t>人格提示词</w:t>
            </w:r>
            <w:r>
              <w:t xml:space="preserve"> + </w:t>
            </w:r>
            <w:r>
              <w:rPr>
                <w:rFonts w:hint="eastAsia"/>
              </w:rPr>
              <w:t>记忆检索</w:t>
            </w:r>
          </w:p>
        </w:tc>
      </w:tr>
      <w:tr w14:paraId="0CC35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A6BF8">
            <w:r>
              <w:rPr>
                <w:rFonts w:hint="eastAsia"/>
              </w:rPr>
              <w:t>验证层</w:t>
            </w:r>
          </w:p>
        </w:tc>
        <w:tc>
          <w:p w14:paraId="12905371">
            <w:r>
              <w:rPr>
                <w:rFonts w:hint="eastAsia"/>
              </w:rPr>
              <w:t>检测人设与逻辑</w:t>
            </w:r>
          </w:p>
        </w:tc>
        <w:tc>
          <w:p w14:paraId="3C23D5FE">
            <w:r>
              <w:rPr>
                <w:rFonts w:hint="eastAsia"/>
              </w:rPr>
              <w:t>规则引擎</w:t>
            </w:r>
            <w:r>
              <w:t xml:space="preserve"> + </w:t>
            </w:r>
            <w:r>
              <w:rPr>
                <w:rFonts w:hint="eastAsia"/>
              </w:rPr>
              <w:t>小模型评分</w:t>
            </w:r>
          </w:p>
        </w:tc>
      </w:tr>
      <w:tr w14:paraId="152A9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6B4AD">
            <w:r>
              <w:rPr>
                <w:rFonts w:hint="eastAsia"/>
              </w:rPr>
              <w:t>纠偏层</w:t>
            </w:r>
          </w:p>
        </w:tc>
        <w:tc>
          <w:p w14:paraId="42EC4366">
            <w:r>
              <w:rPr>
                <w:rFonts w:hint="eastAsia"/>
              </w:rPr>
              <w:t>偏离时修正或重试</w:t>
            </w:r>
          </w:p>
        </w:tc>
        <w:tc>
          <w:p w14:paraId="71F47FCB">
            <w:r>
              <w:rPr>
                <w:rFonts w:hint="eastAsia"/>
              </w:rPr>
              <w:t>回退到预生成内容或触发硬纠偏</w:t>
            </w:r>
          </w:p>
        </w:tc>
      </w:tr>
      <w:bookmarkEnd w:id="24"/>
    </w:tbl>
    <w:p w14:paraId="33A28919">
      <w:pPr>
        <w:pStyle w:val="5"/>
      </w:pPr>
      <w:bookmarkStart w:id="25" w:name="npc记忆结构"/>
      <w:r>
        <w:t xml:space="preserve">5.2 </w:t>
      </w:r>
      <w:r>
        <w:rPr>
          <w:rFonts w:hint="eastAsia"/>
        </w:rPr>
        <w:t>NPC记忆结构</w:t>
      </w:r>
    </w:p>
    <w:p w14:paraId="6C2F6950">
      <w:pPr>
        <w:numPr>
          <w:ilvl w:val="0"/>
          <w:numId w:val="7"/>
        </w:numPr>
      </w:pPr>
      <w:r>
        <w:rPr>
          <w:rFonts w:hint="eastAsia"/>
          <w:b/>
          <w:bCs/>
        </w:rPr>
        <w:t>长期记忆</w:t>
      </w:r>
      <w:r>
        <w:rPr>
          <w:rFonts w:hint="eastAsia"/>
        </w:rPr>
        <w:t>：不可变（世界观、背景、信念）</w:t>
      </w:r>
    </w:p>
    <w:p w14:paraId="2F3F210A">
      <w:pPr>
        <w:numPr>
          <w:ilvl w:val="0"/>
          <w:numId w:val="7"/>
        </w:numPr>
      </w:pPr>
      <w:r>
        <w:rPr>
          <w:rFonts w:hint="eastAsia"/>
          <w:b/>
          <w:bCs/>
        </w:rPr>
        <w:t>短期记忆</w:t>
      </w:r>
      <w:r>
        <w:rPr>
          <w:rFonts w:hint="eastAsia"/>
        </w:rPr>
        <w:t>：最近3-5次交互</w:t>
      </w:r>
    </w:p>
    <w:p w14:paraId="66736B1F">
      <w:pPr>
        <w:numPr>
          <w:ilvl w:val="0"/>
          <w:numId w:val="7"/>
        </w:numPr>
      </w:pPr>
      <w:r>
        <w:rPr>
          <w:rFonts w:hint="eastAsia"/>
          <w:b/>
          <w:bCs/>
        </w:rPr>
        <w:t>情感记忆</w:t>
      </w:r>
      <w:r>
        <w:rPr>
          <w:rFonts w:hint="eastAsia"/>
        </w:rPr>
        <w:t>：信任值、好感度、恐惧值</w:t>
      </w:r>
    </w:p>
    <w:p w14:paraId="71BB6D04">
      <w:pPr>
        <w:numPr>
          <w:ilvl w:val="0"/>
          <w:numId w:val="7"/>
        </w:numPr>
      </w:pPr>
      <w:r>
        <w:rPr>
          <w:rFonts w:hint="eastAsia"/>
          <w:b/>
          <w:bCs/>
        </w:rPr>
        <w:t>动态记忆</w:t>
      </w:r>
      <w:r>
        <w:rPr>
          <w:rFonts w:hint="eastAsia"/>
        </w:rPr>
        <w:t>：玩家造成的变化（如“曾被玩家救助”）</w:t>
      </w:r>
    </w:p>
    <w:bookmarkEnd w:id="25"/>
    <w:p w14:paraId="43C4F591">
      <w:pPr>
        <w:pStyle w:val="5"/>
      </w:pPr>
      <w:bookmarkStart w:id="26" w:name="源的ai生成规则"/>
      <w:r>
        <w:t xml:space="preserve">5.3 </w:t>
      </w:r>
      <w:r>
        <w:rPr>
          <w:rFonts w:hint="eastAsia"/>
        </w:rPr>
        <w:t>源的AI生成规则</w:t>
      </w:r>
    </w:p>
    <w:p w14:paraId="5CB62DAC">
      <w:pPr>
        <w:numPr>
          <w:ilvl w:val="0"/>
          <w:numId w:val="7"/>
        </w:numPr>
      </w:pPr>
      <w:r>
        <w:rPr>
          <w:rFonts w:hint="eastAsia"/>
        </w:rPr>
        <w:t>提示词要求：非人类语法、断裂句子、不使用第一人称单数、大量隐喻</w:t>
      </w:r>
    </w:p>
    <w:p w14:paraId="6AE9DB22">
      <w:pPr>
        <w:numPr>
          <w:ilvl w:val="0"/>
          <w:numId w:val="7"/>
        </w:numPr>
      </w:pPr>
      <w:r>
        <w:rPr>
          <w:rFonts w:hint="eastAsia"/>
        </w:rPr>
        <w:t>输出长度：通常1-3句话</w:t>
      </w:r>
    </w:p>
    <w:p w14:paraId="2ABF7F34">
      <w:pPr>
        <w:numPr>
          <w:ilvl w:val="0"/>
          <w:numId w:val="7"/>
        </w:numPr>
      </w:pPr>
      <w:r>
        <w:rPr>
          <w:rFonts w:hint="eastAsia"/>
        </w:rPr>
        <w:t>触发条件：玩家在监听站、受损源矿机或高同调值下的梦境</w:t>
      </w:r>
    </w:p>
    <w:p w14:paraId="6B5DE8C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7A4D741F">
      <w:pPr>
        <w:pStyle w:val="4"/>
      </w:pPr>
      <w:bookmarkStart w:id="27" w:name="六游戏流程与时长估算"/>
      <w:r>
        <w:rPr>
          <w:rFonts w:hint="eastAsia"/>
        </w:rPr>
        <w:t>六、游戏流程与时长估算</w:t>
      </w:r>
    </w:p>
    <w:p w14:paraId="5990709F">
      <w:pPr>
        <w:pStyle w:val="5"/>
      </w:pPr>
      <w:bookmarkStart w:id="28" w:name="阶段划分"/>
      <w:r>
        <w:t xml:space="preserve">6.1 </w:t>
      </w:r>
      <w:r>
        <w:rPr>
          <w:rFonts w:hint="eastAsia"/>
        </w:rPr>
        <w:t>阶段划分</w:t>
      </w:r>
    </w:p>
    <w:p w14:paraId="77B604E0">
      <w:pPr>
        <w:numPr>
          <w:ilvl w:val="0"/>
          <w:numId w:val="7"/>
        </w:numPr>
      </w:pPr>
      <w:r>
        <w:rPr>
          <w:rFonts w:hint="eastAsia"/>
          <w:b/>
          <w:bCs/>
        </w:rPr>
        <w:t>序幕</w:t>
      </w:r>
      <w:r>
        <w:rPr>
          <w:rFonts w:hint="eastAsia"/>
        </w:rPr>
        <w:t>（约1小时）：教学、建立基地、认识NPC</w:t>
      </w:r>
    </w:p>
    <w:p w14:paraId="5C5D283F">
      <w:pPr>
        <w:numPr>
          <w:ilvl w:val="0"/>
          <w:numId w:val="7"/>
        </w:numPr>
      </w:pPr>
      <w:r>
        <w:rPr>
          <w:rFonts w:hint="eastAsia"/>
          <w:b/>
          <w:bCs/>
        </w:rPr>
        <w:t>前期</w:t>
      </w:r>
      <w:r>
        <w:rPr>
          <w:rFonts w:hint="eastAsia"/>
        </w:rPr>
        <w:t>（约4-6小时）：资源管理、发现异常线索</w:t>
      </w:r>
    </w:p>
    <w:p w14:paraId="5AA69C7E">
      <w:pPr>
        <w:numPr>
          <w:ilvl w:val="0"/>
          <w:numId w:val="7"/>
        </w:numPr>
      </w:pPr>
      <w:r>
        <w:rPr>
          <w:rFonts w:hint="eastAsia"/>
          <w:b/>
          <w:bCs/>
        </w:rPr>
        <w:t>中期</w:t>
      </w:r>
      <w:r>
        <w:rPr>
          <w:rFonts w:hint="eastAsia"/>
        </w:rPr>
        <w:t>（约6-8小时）：揭示筛选计划、接触地下实验室、势力介入</w:t>
      </w:r>
    </w:p>
    <w:p w14:paraId="5EF55EE8">
      <w:pPr>
        <w:numPr>
          <w:ilvl w:val="0"/>
          <w:numId w:val="7"/>
        </w:numPr>
      </w:pPr>
      <w:r>
        <w:rPr>
          <w:rFonts w:hint="eastAsia"/>
          <w:b/>
          <w:bCs/>
        </w:rPr>
        <w:t>后期</w:t>
      </w:r>
      <w:r>
        <w:rPr>
          <w:rFonts w:hint="eastAsia"/>
        </w:rPr>
        <w:t>（约4-6小时）：接触克莱因、源的低语、记忆闪回</w:t>
      </w:r>
    </w:p>
    <w:p w14:paraId="1502C1B8">
      <w:pPr>
        <w:numPr>
          <w:ilvl w:val="0"/>
          <w:numId w:val="7"/>
        </w:numPr>
      </w:pPr>
      <w:r>
        <w:rPr>
          <w:rFonts w:hint="eastAsia"/>
          <w:b/>
          <w:bCs/>
        </w:rPr>
        <w:t>终局</w:t>
      </w:r>
      <w:r>
        <w:rPr>
          <w:rFonts w:hint="eastAsia"/>
        </w:rPr>
        <w:t>（约2小时）：三方势力选择、最终结局</w:t>
      </w:r>
    </w:p>
    <w:p w14:paraId="7A26A348">
      <w:pPr>
        <w:pStyle w:val="165"/>
      </w:pPr>
      <w:r>
        <w:rPr>
          <w:rFonts w:hint="eastAsia"/>
          <w:b/>
          <w:bCs/>
        </w:rPr>
        <w:t>总游戏时长</w:t>
      </w:r>
      <w:r>
        <w:rPr>
          <w:rFonts w:hint="eastAsia"/>
        </w:rPr>
        <w:t>：约17-23小时（单周目）</w:t>
      </w:r>
    </w:p>
    <w:bookmarkEnd w:id="28"/>
    <w:p w14:paraId="476169CB">
      <w:pPr>
        <w:pStyle w:val="5"/>
      </w:pPr>
      <w:bookmarkStart w:id="29" w:name="重玩价值"/>
      <w:r>
        <w:t xml:space="preserve">6.2 </w:t>
      </w:r>
      <w:r>
        <w:rPr>
          <w:rFonts w:hint="eastAsia"/>
        </w:rPr>
        <w:t>重玩价值</w:t>
      </w:r>
    </w:p>
    <w:p w14:paraId="6517182B">
      <w:pPr>
        <w:numPr>
          <w:ilvl w:val="0"/>
          <w:numId w:val="7"/>
        </w:numPr>
      </w:pPr>
      <w:r>
        <w:rPr>
          <w:rFonts w:hint="eastAsia"/>
        </w:rPr>
        <w:t>不同选择导致不同结局和NPC命运</w:t>
      </w:r>
    </w:p>
    <w:p w14:paraId="75853D29">
      <w:pPr>
        <w:numPr>
          <w:ilvl w:val="0"/>
          <w:numId w:val="7"/>
        </w:numPr>
      </w:pPr>
      <w:r>
        <w:rPr>
          <w:rFonts w:hint="eastAsia"/>
        </w:rPr>
        <w:t>“循环继续”结局可开启二周目特殊内容（保留部分记忆残痕）</w:t>
      </w:r>
    </w:p>
    <w:p w14:paraId="0491809A">
      <w:pPr>
        <w:numPr>
          <w:ilvl w:val="0"/>
          <w:numId w:val="7"/>
        </w:numPr>
      </w:pPr>
      <w:r>
        <w:rPr>
          <w:rFonts w:hint="eastAsia"/>
        </w:rPr>
        <w:t>隐藏结局需要特定条件组合</w:t>
      </w:r>
    </w:p>
    <w:p w14:paraId="6BE4F31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58652081">
      <w:pPr>
        <w:pStyle w:val="4"/>
      </w:pPr>
      <w:bookmarkStart w:id="30" w:name="七开发优先级建议"/>
      <w:r>
        <w:rPr>
          <w:rFonts w:hint="eastAsia"/>
        </w:rPr>
        <w:t>七、开发优先级建议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3409"/>
        <w:gridCol w:w="3409"/>
      </w:tblGrid>
      <w:tr w14:paraId="5FE47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CC9A19">
            <w:r>
              <w:rPr>
                <w:rFonts w:hint="eastAsia"/>
              </w:rPr>
              <w:t>阶段</w:t>
            </w:r>
          </w:p>
        </w:tc>
        <w:tc>
          <w:p w14:paraId="4B11173A">
            <w:r>
              <w:rPr>
                <w:rFonts w:hint="eastAsia"/>
              </w:rPr>
              <w:t>核心内容</w:t>
            </w:r>
          </w:p>
        </w:tc>
        <w:tc>
          <w:p w14:paraId="2D496313">
            <w:r>
              <w:rPr>
                <w:rFonts w:hint="eastAsia"/>
              </w:rPr>
              <w:t>关键产出</w:t>
            </w:r>
          </w:p>
        </w:tc>
      </w:tr>
      <w:tr w14:paraId="76767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8C887">
            <w:r>
              <w:rPr>
                <w:rFonts w:hint="eastAsia"/>
              </w:rPr>
              <w:t>第一阶段（原型）</w:t>
            </w:r>
          </w:p>
        </w:tc>
        <w:tc>
          <w:p w14:paraId="283CE500">
            <w:r>
              <w:rPr>
                <w:rFonts w:hint="eastAsia"/>
              </w:rPr>
              <w:t>基础对话系统、1-2个NPC（卡伦、林博士）、简单资源系统</w:t>
            </w:r>
          </w:p>
        </w:tc>
        <w:tc>
          <w:p w14:paraId="05ED8450">
            <w:r>
              <w:rPr>
                <w:rFonts w:hint="eastAsia"/>
              </w:rPr>
              <w:t>可玩demo，验证AI生成</w:t>
            </w:r>
          </w:p>
        </w:tc>
      </w:tr>
      <w:tr w14:paraId="0BAA8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2EC8A">
            <w:r>
              <w:rPr>
                <w:rFonts w:hint="eastAsia"/>
              </w:rPr>
              <w:t>第二阶段（核心）</w:t>
            </w:r>
          </w:p>
        </w:tc>
        <w:tc>
          <w:p w14:paraId="31CBCEC7">
            <w:r>
              <w:rPr>
                <w:rFonts w:hint="eastAsia"/>
              </w:rPr>
              <w:t>完整阴谋主线、所有NPC、经营决策映射、岸线侵入</w:t>
            </w:r>
          </w:p>
        </w:tc>
        <w:tc>
          <w:p w14:paraId="00646D2B">
            <w:r>
              <w:rPr>
                <w:rFonts w:hint="eastAsia"/>
              </w:rPr>
              <w:t>垂直切片</w:t>
            </w:r>
          </w:p>
        </w:tc>
      </w:tr>
      <w:tr w14:paraId="1D108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C1854">
            <w:r>
              <w:rPr>
                <w:rFonts w:hint="eastAsia"/>
              </w:rPr>
              <w:t>第三阶段（扩展）</w:t>
            </w:r>
          </w:p>
        </w:tc>
        <w:tc>
          <w:p w14:paraId="31BC09FF">
            <w:r>
              <w:rPr>
                <w:rFonts w:hint="eastAsia"/>
              </w:rPr>
              <w:t>多结局、隐藏内容、二周目、润色</w:t>
            </w:r>
          </w:p>
        </w:tc>
        <w:tc>
          <w:p w14:paraId="6F1EFEF3">
            <w:r>
              <w:rPr>
                <w:rFonts w:hint="eastAsia"/>
              </w:rPr>
              <w:t>完整游戏</w:t>
            </w:r>
          </w:p>
        </w:tc>
      </w:tr>
    </w:tbl>
    <w:p w14:paraId="31AFDBF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84E5147">
      <w:pPr>
        <w:numPr>
          <w:ilvl w:val="0"/>
          <w:numId w:val="7"/>
        </w:numPr>
      </w:pPr>
      <w:bookmarkStart w:id="31" w:name="八附录文档索引"/>
      <w:r>
        <w:rPr>
          <w:rFonts w:hint="eastAsia"/>
        </w:rPr>
        <w:t>八、附录：文档索引</w:t>
      </w:r>
    </w:p>
    <w:p w14:paraId="2E5CA839">
      <w:pPr>
        <w:numPr>
          <w:ilvl w:val="0"/>
          <w:numId w:val="7"/>
        </w:numPr>
      </w:pPr>
      <w:r>
        <w:rPr>
          <w:rFonts w:hint="eastAsia"/>
        </w:rPr>
        <w:t>《阴谋文档》</w:t>
      </w:r>
    </w:p>
    <w:p w14:paraId="7A1855AF">
      <w:pPr>
        <w:numPr>
          <w:ilvl w:val="0"/>
          <w:numId w:val="7"/>
        </w:numPr>
      </w:pPr>
      <w:r>
        <w:rPr>
          <w:rFonts w:hint="eastAsia"/>
        </w:rPr>
        <w:t>《关键人物设定总览》</w:t>
      </w:r>
    </w:p>
    <w:p w14:paraId="3036C41C">
      <w:pPr>
        <w:pStyle w:val="4"/>
        <w:numPr>
          <w:ilvl w:val="0"/>
          <w:numId w:val="7"/>
        </w:numPr>
        <w:rPr>
          <w:rFonts w:hint="eastAsia" w:ascii="宋体" w:hAnsi="宋体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《模拟经营系统设计文档》</w:t>
      </w:r>
    </w:p>
    <w:bookmarkEnd w:id="0"/>
    <w:bookmarkEnd w:id="31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C9EC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665680"/>
    <w:rsid w:val="4DD12ED7"/>
    <w:rsid w:val="53D44B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First Paragraph"/>
    <w:basedOn w:val="1"/>
    <w:qFormat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6">
    <w:name w:val="Source Code"/>
    <w:basedOn w:val="1"/>
    <w:qFormat/>
    <w:uiPriority w:val="0"/>
    <w:pPr>
      <w:wordWrap w:val="0"/>
    </w:pPr>
  </w:style>
  <w:style w:type="character" w:customStyle="1" w:styleId="167">
    <w:name w:val="KeywordTok"/>
    <w:qFormat/>
    <w:uiPriority w:val="0"/>
    <w:rPr>
      <w:b/>
      <w:color w:val="007020"/>
    </w:rPr>
  </w:style>
  <w:style w:type="character" w:customStyle="1" w:styleId="168">
    <w:name w:val="DataTypeTok"/>
    <w:qFormat/>
    <w:uiPriority w:val="0"/>
    <w:rPr>
      <w:color w:val="902000"/>
    </w:rPr>
  </w:style>
  <w:style w:type="character" w:customStyle="1" w:styleId="169">
    <w:name w:val="DecValTok"/>
    <w:qFormat/>
    <w:uiPriority w:val="0"/>
    <w:rPr>
      <w:color w:val="40A070"/>
    </w:rPr>
  </w:style>
  <w:style w:type="character" w:customStyle="1" w:styleId="170">
    <w:name w:val="BaseNTok"/>
    <w:qFormat/>
    <w:uiPriority w:val="0"/>
    <w:rPr>
      <w:color w:val="40A070"/>
    </w:rPr>
  </w:style>
  <w:style w:type="character" w:customStyle="1" w:styleId="171">
    <w:name w:val="FloatTok"/>
    <w:qFormat/>
    <w:uiPriority w:val="0"/>
    <w:rPr>
      <w:color w:val="40A070"/>
    </w:rPr>
  </w:style>
  <w:style w:type="character" w:customStyle="1" w:styleId="172">
    <w:name w:val="ConstantTok"/>
    <w:qFormat/>
    <w:uiPriority w:val="0"/>
    <w:rPr>
      <w:color w:val="880000"/>
    </w:rPr>
  </w:style>
  <w:style w:type="character" w:customStyle="1" w:styleId="173">
    <w:name w:val="CharTok"/>
    <w:qFormat/>
    <w:uiPriority w:val="0"/>
    <w:rPr>
      <w:color w:val="4070A0"/>
    </w:rPr>
  </w:style>
  <w:style w:type="character" w:customStyle="1" w:styleId="174">
    <w:name w:val="SpecialCharTok"/>
    <w:qFormat/>
    <w:uiPriority w:val="0"/>
    <w:rPr>
      <w:color w:val="4070A0"/>
    </w:rPr>
  </w:style>
  <w:style w:type="character" w:customStyle="1" w:styleId="175">
    <w:name w:val="StringTok"/>
    <w:qFormat/>
    <w:uiPriority w:val="0"/>
    <w:rPr>
      <w:color w:val="4070A0"/>
    </w:rPr>
  </w:style>
  <w:style w:type="character" w:customStyle="1" w:styleId="176">
    <w:name w:val="VerbatimStringTok"/>
    <w:qFormat/>
    <w:uiPriority w:val="0"/>
    <w:rPr>
      <w:color w:val="4070A0"/>
    </w:rPr>
  </w:style>
  <w:style w:type="character" w:customStyle="1" w:styleId="177">
    <w:name w:val="SpecialStringTok"/>
    <w:qFormat/>
    <w:uiPriority w:val="0"/>
    <w:rPr>
      <w:color w:val="BB6688"/>
    </w:rPr>
  </w:style>
  <w:style w:type="character" w:customStyle="1" w:styleId="178">
    <w:name w:val="ImportTok"/>
    <w:qFormat/>
    <w:uiPriority w:val="0"/>
    <w:rPr>
      <w:b/>
      <w:color w:val="008000"/>
    </w:rPr>
  </w:style>
  <w:style w:type="character" w:customStyle="1" w:styleId="179">
    <w:name w:val="CommentTok"/>
    <w:qFormat/>
    <w:uiPriority w:val="0"/>
    <w:rPr>
      <w:i/>
      <w:color w:val="60A0B0"/>
    </w:rPr>
  </w:style>
  <w:style w:type="character" w:customStyle="1" w:styleId="180">
    <w:name w:val="DocumentationTok"/>
    <w:qFormat/>
    <w:uiPriority w:val="0"/>
    <w:rPr>
      <w:i/>
      <w:color w:val="BA2121"/>
    </w:rPr>
  </w:style>
  <w:style w:type="character" w:customStyle="1" w:styleId="181">
    <w:name w:val="AnnotationTok"/>
    <w:qFormat/>
    <w:uiPriority w:val="0"/>
    <w:rPr>
      <w:b/>
      <w:i/>
      <w:color w:val="60A0B0"/>
    </w:rPr>
  </w:style>
  <w:style w:type="character" w:customStyle="1" w:styleId="182">
    <w:name w:val="CommentVarTok"/>
    <w:qFormat/>
    <w:uiPriority w:val="0"/>
    <w:rPr>
      <w:b/>
      <w:i/>
      <w:color w:val="60A0B0"/>
    </w:rPr>
  </w:style>
  <w:style w:type="character" w:customStyle="1" w:styleId="183">
    <w:name w:val="OtherTok"/>
    <w:qFormat/>
    <w:uiPriority w:val="0"/>
    <w:rPr>
      <w:color w:val="007020"/>
    </w:rPr>
  </w:style>
  <w:style w:type="character" w:customStyle="1" w:styleId="184">
    <w:name w:val="FunctionTok"/>
    <w:qFormat/>
    <w:uiPriority w:val="0"/>
    <w:rPr>
      <w:color w:val="06287E"/>
    </w:rPr>
  </w:style>
  <w:style w:type="character" w:customStyle="1" w:styleId="185">
    <w:name w:val="VariableTok"/>
    <w:qFormat/>
    <w:uiPriority w:val="0"/>
    <w:rPr>
      <w:color w:val="19177C"/>
    </w:rPr>
  </w:style>
  <w:style w:type="character" w:customStyle="1" w:styleId="186">
    <w:name w:val="ControlFlowTok"/>
    <w:qFormat/>
    <w:uiPriority w:val="0"/>
    <w:rPr>
      <w:b/>
      <w:color w:val="007020"/>
    </w:rPr>
  </w:style>
  <w:style w:type="character" w:customStyle="1" w:styleId="187">
    <w:name w:val="OperatorTok"/>
    <w:qFormat/>
    <w:uiPriority w:val="0"/>
    <w:rPr>
      <w:color w:val="666666"/>
    </w:rPr>
  </w:style>
  <w:style w:type="character" w:customStyle="1" w:styleId="188">
    <w:name w:val="BuiltInTok"/>
    <w:qFormat/>
    <w:uiPriority w:val="0"/>
    <w:rPr>
      <w:color w:val="008000"/>
    </w:rPr>
  </w:style>
  <w:style w:type="character" w:customStyle="1" w:styleId="189">
    <w:name w:val="ExtensionTok"/>
    <w:qFormat/>
    <w:uiPriority w:val="0"/>
  </w:style>
  <w:style w:type="character" w:customStyle="1" w:styleId="190">
    <w:name w:val="PreprocessorTok"/>
    <w:qFormat/>
    <w:uiPriority w:val="0"/>
    <w:rPr>
      <w:color w:val="BC7A00"/>
    </w:rPr>
  </w:style>
  <w:style w:type="character" w:customStyle="1" w:styleId="191">
    <w:name w:val="AttributeTok"/>
    <w:qFormat/>
    <w:uiPriority w:val="0"/>
    <w:rPr>
      <w:color w:val="7D9029"/>
    </w:rPr>
  </w:style>
  <w:style w:type="character" w:customStyle="1" w:styleId="192">
    <w:name w:val="RegionMarkerTok"/>
    <w:qFormat/>
    <w:uiPriority w:val="0"/>
  </w:style>
  <w:style w:type="character" w:customStyle="1" w:styleId="193">
    <w:name w:val="InformationTok"/>
    <w:qFormat/>
    <w:uiPriority w:val="0"/>
    <w:rPr>
      <w:b/>
      <w:i/>
      <w:color w:val="60A0B0"/>
    </w:rPr>
  </w:style>
  <w:style w:type="character" w:customStyle="1" w:styleId="194">
    <w:name w:val="WarningTok"/>
    <w:qFormat/>
    <w:uiPriority w:val="0"/>
    <w:rPr>
      <w:b/>
      <w:i/>
      <w:color w:val="60A0B0"/>
    </w:rPr>
  </w:style>
  <w:style w:type="character" w:customStyle="1" w:styleId="195">
    <w:name w:val="AlertTok"/>
    <w:qFormat/>
    <w:uiPriority w:val="0"/>
    <w:rPr>
      <w:b/>
      <w:color w:val="FF0000"/>
    </w:rPr>
  </w:style>
  <w:style w:type="character" w:customStyle="1" w:styleId="196">
    <w:name w:val="ErrorTok"/>
    <w:qFormat/>
    <w:uiPriority w:val="0"/>
    <w:rPr>
      <w:b/>
      <w:color w:val="FF0000"/>
    </w:rPr>
  </w:style>
  <w:style w:type="character" w:customStyle="1" w:styleId="19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543</Words>
  <Characters>591</Characters>
  <Lines>0</Lines>
  <Paragraphs>0</Paragraphs>
  <TotalTime>5</TotalTime>
  <ScaleCrop>false</ScaleCrop>
  <LinksUpToDate>false</LinksUpToDate>
  <CharactersWithSpaces>601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2026-05-01T14:22:00Z</dcterms:created>
  <dc:creator>璇</dc:creator>
  <cp:lastModifiedBy>璇</cp:lastModifiedBy>
  <dcterms:modified xsi:type="dcterms:W3CDTF">2026-05-05T09:35:41Z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eyJoZGlkIjoiOTc3M2Y5NzIzMDFlZjAyY2Q4Njk5ODkyYjFjNzBiNTQiLCJ1c2VySWQiOiIxMDg3NDIxOTkxIn0=</vt:lpwstr>
  </property>
  <property fmtid="{D5CDD505-2E9C-101B-9397-08002B2CF9AE}" pid="3" name="KSOProductBuildVer">
    <vt:lpwstr>2052-12.1.0.21915</vt:lpwstr>
  </property>
  <property fmtid="{D5CDD505-2E9C-101B-9397-08002B2CF9AE}" pid="4" name="ICV">
    <vt:lpwstr>02A9DC2E0FC348CFBB7A0A702385EF1F_12</vt:lpwstr>
  </property>
</Properties>
</file>